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 w:after="0"/>
      </w:pPr>
      <w:bookmarkStart w:id="0" w:name="_GoBack"/>
      <w:bookmarkEnd w:id="0"/>
    </w:p>
    <w:p>
      <w:pPr>
        <w:pStyle w:val="4"/>
      </w:pPr>
      <w:r>
        <w:t>Seedance 2.0 动作规则</w:t>
      </w:r>
    </w:p>
    <w:p>
      <w:pPr>
        <w:spacing w:before="0" w:after="0"/>
      </w:pPr>
      <w:r>
        <w:rPr>
          <w:b w:val="0"/>
          <w:sz w:val="20"/>
        </w:rPr>
        <w:t>规则1:静态姿势与动态位移用「静止X秒→然后」分隔</w:t>
      </w:r>
    </w:p>
    <w:p>
      <w:pPr>
        <w:spacing w:before="0" w:after="0"/>
      </w:pPr>
      <w:r>
        <w:rPr>
          <w:b w:val="0"/>
          <w:sz w:val="20"/>
        </w:rPr>
        <w:t>规则2:每镜1个核心动作。单镜不超过5个视觉事件</w:t>
      </w:r>
    </w:p>
    <w:p>
      <w:pPr>
        <w:spacing w:before="0" w:after="0"/>
      </w:pPr>
      <w:r>
        <w:rPr>
          <w:b w:val="0"/>
          <w:sz w:val="20"/>
        </w:rPr>
        <w:t>规则3:打斗镜含「发力部位+运动轨迹+反作用力」</w:t>
      </w:r>
    </w:p>
    <w:p>
      <w:pPr>
        <w:spacing w:before="0" w:after="0"/>
      </w:pPr>
      <w:r>
        <w:rPr>
          <w:b w:val="0"/>
          <w:sz w:val="20"/>
        </w:rPr>
        <w:t>规则4:每段~12s。段间剪辑拼接</w:t>
      </w:r>
    </w:p>
    <w:p>
      <w:pPr>
        <w:spacing w:before="0" w:after="0"/>
      </w:pPr>
      <w:r>
        <w:rPr>
          <w:b w:val="0"/>
          <w:sz w:val="20"/>
        </w:rPr>
        <w:t>规则5:首帧图对齐起始状态</w:t>
      </w:r>
    </w:p>
    <w:p>
      <w:pPr>
        <w:spacing w:before="0" w:after="0"/>
      </w:pPr>
      <w:r>
        <w:rPr>
          <w:b w:val="0"/>
          <w:sz w:val="20"/>
        </w:rPr>
        <w:t>规则6:方向以男生面向为参照。前=面对方向，左=男生左手侧</w:t>
      </w:r>
    </w:p>
    <w:p>
      <w:pPr>
        <w:spacing w:before="0" w:after="0"/>
      </w:pPr>
      <w:r>
        <w:rPr>
          <w:b w:val="0"/>
          <w:sz w:val="20"/>
        </w:rPr>
        <w:t>规则7:怪物≈画面2/3，男生≈画面1/10，全段恒定</w:t>
      </w:r>
    </w:p>
    <w:p>
      <w:pPr>
        <w:spacing w:before="0" w:after="0"/>
      </w:pPr>
      <w:r>
        <w:rPr>
          <w:b w:val="0"/>
          <w:sz w:val="20"/>
        </w:rPr>
        <w:t>规则8:全局色温基准=灰色碎石地面(中性灰18%)，所有场景白平衡以此校准</w:t>
      </w:r>
    </w:p>
    <w:p>
      <w:r>
        <w:t xml:space="preserve">规则9:怪物受击反应——每次被命中→光核闪烁+局部抽搐后仰。暴击(光核)→全身剧烈抽搐+短暂失衡后退。攻击被格挡→光核闪+短暂停顿(类似惊讶)。二阶段后反应时间缩短。</w:t>
      </w:r>
    </w:p>
    <w:p>
      <w:r>
        <w:t xml:space="preserve">规则10:环境反馈——所有力作用于环境必须产生可见连锁反应(震波→微尘跳动/雾墙波动→恢复/天空灰化→地面阴影拉长)。</w:t>
      </w:r>
    </w:p>
    <w:p>
      <w:pPr>
        <w:spacing w:before="80" w:after="0"/>
      </w:pPr>
    </w:p>
    <w:p>
      <w:pPr>
        <w:pStyle w:val="4"/>
      </w:pPr>
      <w:r>
        <w:t>连续性追踪表</w:t>
      </w:r>
    </w:p>
    <w:p>
      <w:pPr>
        <w:spacing w:before="0" w:after="0"/>
      </w:pPr>
      <w:r>
        <w:rPr>
          <w:b w:val="0"/>
          <w:color w:val="666666"/>
          <w:sz w:val="18"/>
        </w:rPr>
        <w:t>刀:五段A3起全程在手，仅六段C F9刀尖点地(非插入)</w:t>
      </w:r>
    </w:p>
    <w:p>
      <w:pPr>
        <w:spacing w:before="0" w:after="0"/>
      </w:pPr>
      <w:r>
        <w:rPr>
          <w:b w:val="0"/>
          <w:color w:val="666666"/>
          <w:sz w:val="18"/>
        </w:rPr>
        <w:t>巨剑:右后方斜插地面，四段B4首现→六段全程携带</w:t>
      </w:r>
    </w:p>
    <w:p>
      <w:pPr>
        <w:spacing w:before="0" w:after="0"/>
      </w:pPr>
      <w:r>
        <w:rPr>
          <w:b w:val="0"/>
          <w:color w:val="666666"/>
          <w:sz w:val="18"/>
        </w:rPr>
        <w:t>石台:五段A3拔刀→五段B6化身冲击碎裂。六段废墟状态</w:t>
      </w:r>
    </w:p>
    <w:p>
      <w:pPr>
        <w:spacing w:before="0" w:after="0"/>
      </w:pPr>
      <w:r>
        <w:t>雾墙:五段C9形成→全程存续至六段C F11</w:t>
      </w:r>
    </w:p>
    <w:p>
      <w:pPr>
        <w:spacing w:before="0" w:after="0"/>
      </w:pPr>
      <w:r>
        <w:rPr>
          <w:b w:val="0"/>
          <w:color w:val="666666"/>
          <w:sz w:val="18"/>
        </w:rPr>
        <w:t>石碑:四段C7→六段C F12吸魂</w:t>
      </w:r>
    </w:p>
    <w:p>
      <w:pPr>
        <w:spacing w:before="0" w:after="0"/>
      </w:pPr>
      <w:r>
        <w:rPr>
          <w:b w:val="0"/>
          <w:color w:val="666666"/>
          <w:sz w:val="18"/>
        </w:rPr>
        <w:t>T恤:洁白→四段A2第一道灰→五段A3袖口蹭灰→六段C F10灰汗撕裂</w:t>
      </w:r>
    </w:p>
    <w:p>
      <w:pPr>
        <w:spacing w:before="0" w:after="0"/>
      </w:pPr>
      <w:r>
        <w:rPr>
          <w:b w:val="0"/>
          <w:color w:val="666666"/>
          <w:sz w:val="18"/>
        </w:rPr>
        <w:t>脸伤:六段B F5碎石划伤→六段C F10/F12/F13持续</w:t>
      </w:r>
    </w:p>
    <w:p>
      <w:pPr>
        <w:spacing w:before="0" w:after="0"/>
      </w:pPr>
      <w:r>
        <w:rPr>
          <w:b w:val="0"/>
          <w:color w:val="666666"/>
          <w:sz w:val="18"/>
        </w:rPr>
        <w:t>光核(两颗):六段B F8刺中右侧→六段C F12暗一瞬重新燃亮</w:t>
      </w:r>
    </w:p>
    <w:p>
      <w:pPr>
        <w:spacing w:before="80" w:after="0"/>
      </w:pPr>
    </w:p>
    <w:p>
      <w:pPr>
        <w:pStyle w:val="4"/>
      </w:pPr>
      <w:r>
        <w:t>第一段 A | 激战 | 3镜 ~12s</w:t>
      </w:r>
    </w:p>
    <w:p>
      <w:pPr>
        <w:spacing w:before="0" w:after="0"/>
      </w:pPr>
      <w:r>
        <w:rPr>
          <w:b w:val="0"/>
          <w:color w:val="666666"/>
          <w:sz w:val="18"/>
        </w:rPr>
        <w:t>情绪:专注→燃烧</w:t>
      </w:r>
    </w:p>
    <w:p>
      <w:pPr>
        <w:spacing w:before="40" w:after="0"/>
      </w:pPr>
    </w:p>
    <w:p>
      <w:pPr>
        <w:spacing w:before="0" w:after="0"/>
      </w:pPr>
      <w:r>
        <w:rPr>
          <w:b w:val="0"/>
          <w:color w:val="666666"/>
          <w:sz w:val="20"/>
        </w:rPr>
        <w:t>环境:凌晨2:07，昏暗男生房间。高配游戏PC，机械键盘RGB蓝紫背光，电竞椅。侧面墙上投影仪投射数字时钟。桌面能量饮料罐还剩最后一口。所有光源色温=中性灰基准(键盘RGB除外)。</w:t>
      </w:r>
    </w:p>
    <w:p>
      <w:pPr>
        <w:spacing w:before="40" w:after="0"/>
      </w:pPr>
    </w:p>
    <w:p>
      <w:pPr>
        <w:spacing w:before="120" w:after="0"/>
      </w:pPr>
      <w:r>
        <w:rPr>
          <w:b/>
          <w:sz w:val="20"/>
        </w:rPr>
        <w:t>【A1】近景·手与上半身</w:t>
      </w:r>
    </w:p>
    <w:p>
      <w:pPr>
        <w:spacing w:before="0" w:after="0"/>
      </w:pPr>
      <w:r>
        <w:rPr>
          <w:b w:val="0"/>
          <w:sz w:val="20"/>
        </w:rPr>
        <w:t>昏暗房间，RGB键盘蓝紫光映在修长手指上。左手飞速敲击，右手鼠标毫米级微调。肩胛骨因高频操作有节奏地微微耸动。桌面一角，能量饮料罐还剩最后一口。</w:t>
      </w:r>
    </w:p>
    <w:p>
      <w:pPr>
        <w:spacing w:before="0" w:after="0"/>
      </w:pPr>
    </w:p>
    <w:p>
      <w:pPr>
        <w:spacing w:before="120" w:after="0"/>
      </w:pPr>
      <w:r>
        <w:rPr>
          <w:b/>
          <w:sz w:val="20"/>
        </w:rPr>
        <w:t>【A2】由下至上·跟镜</w:t>
      </w:r>
    </w:p>
    <w:p>
      <w:pPr>
        <w:spacing w:before="0" w:after="0"/>
      </w:pPr>
      <w:r>
        <w:rPr>
          <w:b w:val="0"/>
          <w:sz w:val="20"/>
        </w:rPr>
        <w:t>镜头从键盘缓缓上移——经过手臂、肩膀、下颚——停在男生正脸。屏幕蓝光在瞳孔中流动。右嘴角扬起一丝极细微的弧度，持续不到0.5秒便消失。表情恢复如常，眼神更加专注。</w:t>
      </w:r>
    </w:p>
    <w:p>
      <w:pPr>
        <w:spacing w:before="0" w:after="0"/>
      </w:pPr>
    </w:p>
    <w:p>
      <w:pPr>
        <w:spacing w:before="120" w:after="0"/>
      </w:pPr>
      <w:r>
        <w:rPr>
          <w:b/>
          <w:sz w:val="20"/>
        </w:rPr>
        <w:t>【A3】大特写·屏幕</w:t>
      </w:r>
    </w:p>
    <w:p>
      <w:pPr>
        <w:spacing w:before="0" w:after="0"/>
      </w:pPr>
      <w:r>
        <w:rPr>
          <w:b w:val="0"/>
          <w:sz w:val="20"/>
        </w:rPr>
        <w:t>显示器上BOSS血条归零爆裂，金色VICTORY大字轰然弹出，粒子特效炸满屏幕。屏幕UI显示:暗黑风格血条+技能栏，暗示这是一款ARPG游戏。</w:t>
      </w:r>
    </w:p>
    <w:p>
      <w:pPr>
        <w:spacing w:before="0" w:after="0"/>
      </w:pPr>
    </w:p>
    <w:p>
      <w:pPr>
        <w:spacing w:before="40" w:after="20"/>
      </w:pPr>
      <w:r>
        <w:rPr>
          <w:b w:val="0"/>
          <w:color w:val="4488CC"/>
          <w:sz w:val="16"/>
        </w:rPr>
        <w:t>【音效】VICTORY弹屏:重低音命中音效(BOSS击杀反馈)</w:t>
      </w:r>
    </w:p>
    <w:p>
      <w:pPr>
        <w:spacing w:before="80" w:after="40"/>
      </w:pPr>
      <w:r>
        <w:rPr>
          <w:b w:val="0"/>
          <w:color w:val="666666"/>
          <w:sz w:val="18"/>
        </w:rPr>
        <w:t>【呼吸】VICTORY弹屏后画面静止2秒——男生的手指还悬在键盘上，微微颤抖了一瞬才放松。屏幕金光渐渐暗下来。</w:t>
      </w:r>
    </w:p>
    <w:p>
      <w:pPr>
        <w:spacing w:before="40" w:after="20"/>
      </w:pPr>
      <w:r>
        <w:rPr>
          <w:b w:val="0"/>
          <w:color w:val="884488"/>
          <w:sz w:val="16"/>
        </w:rPr>
        <w:t>【BGM】BGM1开始:低调电子氛围，120bpm，微燃不吵</w:t>
      </w:r>
    </w:p>
    <w:p>
      <w:pPr>
        <w:spacing w:before="40" w:after="20"/>
      </w:pPr>
      <w:r>
        <w:rPr>
          <w:b w:val="0"/>
          <w:color w:val="886600"/>
          <w:sz w:val="16"/>
        </w:rPr>
        <w:t>【剪辑】末帧:屏幕金光暗下→接1B首帧屏幕金光照脸。叠化。</w:t>
      </w:r>
    </w:p>
    <w:p>
      <w:r>
        <w:t>【本段素材】</w:t>
      </w:r>
    </w:p>
    <w:p>
      <w:r>
        <w:t>表情:F1(专注) | 场景:男生房间 | 道具:RGB键盘·显示器(暗黑UI)·能量饮料罐</w:t>
      </w:r>
    </w:p>
    <w:p>
      <w:r>
        <w:t>光源:RGB蓝紫背光+屏幕白光 | 首帧图:镜A1·手与键盘近景</w:t>
      </w:r>
    </w:p>
    <w:p>
      <w:pPr>
        <w:spacing w:before="80" w:after="80"/>
      </w:pPr>
      <w:r>
        <w:rPr>
          <w:b w:val="0"/>
          <w:color w:val="CCCCCC"/>
          <w:sz w:val="16"/>
        </w:rPr>
        <w:t>───</w:t>
      </w:r>
    </w:p>
    <w:p>
      <w:pPr>
        <w:pStyle w:val="4"/>
      </w:pPr>
      <w:r>
        <w:t>第一段 B | 胜利 | 3镜 ~12s</w:t>
      </w:r>
    </w:p>
    <w:p>
      <w:pPr>
        <w:spacing w:before="0" w:after="0"/>
      </w:pPr>
      <w:r>
        <w:t>情绪:释放→平静</w:t>
      </w:r>
    </w:p>
    <w:p>
      <w:pPr>
        <w:spacing w:before="40" w:after="0"/>
      </w:pPr>
    </w:p>
    <w:p>
      <w:pPr>
        <w:spacing w:before="0" w:after="0"/>
      </w:pPr>
      <w:r>
        <w:rPr>
          <w:b w:val="0"/>
          <w:color w:val="666666"/>
          <w:sz w:val="20"/>
        </w:rPr>
        <w:t>环境:同上。</w:t>
      </w:r>
    </w:p>
    <w:p>
      <w:pPr>
        <w:spacing w:before="40" w:after="0"/>
      </w:pPr>
    </w:p>
    <w:p>
      <w:pPr>
        <w:spacing w:before="120" w:after="0"/>
      </w:pPr>
      <w:r>
        <w:rPr>
          <w:b/>
          <w:sz w:val="20"/>
        </w:rPr>
        <w:t>【B4】中景·伸展</w:t>
      </w:r>
    </w:p>
    <w:p>
      <w:pPr>
        <w:spacing w:before="0" w:after="0"/>
      </w:pPr>
      <w:r>
        <w:rPr>
          <w:b w:val="0"/>
          <w:sz w:val="20"/>
        </w:rPr>
        <w:t>屏幕金光短暂照亮男生的脸，表情依然平静。然后双手离键——双臂向上全力伸展，身体后仰，伸了一个结实的懒腰。头顶上方向外伸展。</w:t>
      </w:r>
    </w:p>
    <w:p>
      <w:pPr>
        <w:spacing w:before="0" w:after="0"/>
      </w:pPr>
    </w:p>
    <w:p>
      <w:pPr>
        <w:spacing w:before="80" w:after="40"/>
      </w:pPr>
      <w:r>
        <w:rPr>
          <w:b w:val="0"/>
          <w:color w:val="666666"/>
          <w:sz w:val="18"/>
        </w:rPr>
        <w:t>【呼吸】懒腰伸到顶点时停1.5秒——手臂完全张开，脊椎后仰到极限。然后双手缓缓放下，落在扶手上。</w:t>
      </w:r>
    </w:p>
    <w:p>
      <w:pPr>
        <w:spacing w:before="120" w:after="0"/>
      </w:pPr>
      <w:r>
        <w:rPr>
          <w:b/>
          <w:sz w:val="20"/>
        </w:rPr>
        <w:t>【B5】近景·平静</w:t>
      </w:r>
    </w:p>
    <w:p>
      <w:pPr>
        <w:spacing w:before="0" w:after="0"/>
      </w:pPr>
      <w:r>
        <w:rPr>
          <w:b w:val="0"/>
          <w:sz w:val="20"/>
        </w:rPr>
        <w:t>双手搭在扶手上。男生闭上眼——深呼吸一次，胸口缓慢起伏。睁开眼。表情平静如水——没有微笑，没有满足，只是完成了一件事后的空白。</w:t>
      </w:r>
    </w:p>
    <w:p>
      <w:pPr>
        <w:spacing w:before="0" w:after="0"/>
      </w:pPr>
    </w:p>
    <w:p>
      <w:pPr>
        <w:spacing w:before="20" w:after="0"/>
      </w:pPr>
    </w:p>
    <w:p>
      <w:pPr>
        <w:spacing w:before="120" w:after="0"/>
      </w:pPr>
      <w:r>
        <w:rPr>
          <w:b/>
          <w:sz w:val="20"/>
        </w:rPr>
        <w:t>【B6】中景·转椅</w:t>
      </w:r>
    </w:p>
    <w:p>
      <w:pPr>
        <w:spacing w:before="0" w:after="0"/>
      </w:pPr>
      <w:r>
        <w:rPr>
          <w:b w:val="0"/>
          <w:sz w:val="20"/>
        </w:rPr>
        <w:t>男生单手转动电竞椅，身体转向侧面墙壁。抬起头，视线投向墙上投影。</w:t>
      </w:r>
    </w:p>
    <w:p>
      <w:pPr>
        <w:spacing w:before="0" w:after="0"/>
      </w:pPr>
    </w:p>
    <w:p>
      <w:pPr>
        <w:spacing w:before="80" w:after="40"/>
      </w:pPr>
      <w:r>
        <w:rPr>
          <w:b w:val="0"/>
          <w:color w:val="666666"/>
          <w:sz w:val="18"/>
        </w:rPr>
        <w:t>【呼吸】转椅到位后静止1秒——他只是看着投影，没有立刻读时间，像是在深呼吸收束自己。</w:t>
      </w:r>
    </w:p>
    <w:p>
      <w:pPr>
        <w:spacing w:before="40" w:after="20"/>
      </w:pPr>
      <w:r>
        <w:rPr>
          <w:b w:val="0"/>
          <w:color w:val="886600"/>
          <w:sz w:val="16"/>
        </w:rPr>
        <w:t>【剪辑】末帧:看投影→接1C首帧投影时钟特写。硬切。</w:t>
      </w:r>
    </w:p>
    <w:p>
      <w:r>
        <w:t>【本段素材】</w:t>
      </w:r>
    </w:p>
    <w:p>
      <w:r>
        <w:t>表情:F1(平静) | 场景:同上 | 道具:电竞椅</w:t>
      </w:r>
    </w:p>
    <w:p>
      <w:r>
        <w:t>光源:屏幕金光+投影微光 | 首帧图:镜B4·伸懒腰中景</w:t>
      </w:r>
    </w:p>
    <w:p>
      <w:pPr>
        <w:spacing w:before="80" w:after="80"/>
      </w:pPr>
      <w:r>
        <w:rPr>
          <w:b w:val="0"/>
          <w:color w:val="CCCCCC"/>
          <w:sz w:val="16"/>
        </w:rPr>
        <w:t>───</w:t>
      </w:r>
    </w:p>
    <w:p>
      <w:pPr>
        <w:pStyle w:val="4"/>
      </w:pPr>
      <w:r>
        <w:t>第一段 C | 休息 | 3镜 ~12s</w:t>
      </w:r>
    </w:p>
    <w:p>
      <w:pPr>
        <w:spacing w:before="0" w:after="0"/>
      </w:pPr>
      <w:r>
        <w:rPr>
          <w:b w:val="0"/>
          <w:color w:val="666666"/>
          <w:sz w:val="18"/>
        </w:rPr>
        <w:t>情绪:疲惫→释然</w:t>
      </w:r>
    </w:p>
    <w:p>
      <w:pPr>
        <w:spacing w:before="40" w:after="0"/>
      </w:pPr>
    </w:p>
    <w:p>
      <w:pPr>
        <w:spacing w:before="0" w:after="0"/>
      </w:pPr>
      <w:r>
        <w:rPr>
          <w:b w:val="0"/>
          <w:color w:val="666666"/>
          <w:sz w:val="20"/>
        </w:rPr>
        <w:t>环境:同上。</w:t>
      </w:r>
    </w:p>
    <w:p>
      <w:pPr>
        <w:spacing w:before="40" w:after="0"/>
      </w:pPr>
    </w:p>
    <w:p>
      <w:pPr>
        <w:spacing w:before="120" w:after="0"/>
      </w:pPr>
      <w:r>
        <w:rPr>
          <w:b/>
          <w:sz w:val="20"/>
        </w:rPr>
        <w:t>【C7】大特写·投影时钟</w:t>
      </w:r>
    </w:p>
    <w:p>
      <w:pPr>
        <w:spacing w:before="0" w:after="0"/>
      </w:pPr>
      <w:r>
        <w:rPr>
          <w:b w:val="0"/>
          <w:sz w:val="20"/>
        </w:rPr>
        <w:t>墙面投影，白色数字:02:37 AM。数字在暗墙上微微泛光。镜7生成到时钟画面后额外停留1s静止帧——供剪辑师插入Q版卡。【切口在此】</w:t>
      </w:r>
    </w:p>
    <w:p>
      <w:pPr>
        <w:spacing w:before="0" w:after="0"/>
      </w:pPr>
    </w:p>
    <w:p>
      <w:pPr>
        <w:spacing w:before="80" w:after="0"/>
      </w:pPr>
      <w:r>
        <w:t>【Q版·独立全屏卡|静态图·后期插入|GPT-Images2生成】</w:t>
      </w:r>
    </w:p>
    <w:p>
      <w:pPr>
        <w:spacing w:before="0" w:after="40"/>
      </w:pPr>
      <w:r>
        <w:rPr>
          <w:b w:val="0"/>
          <w:color w:val="DD44AA"/>
          <w:sz w:val="18"/>
        </w:rPr>
        <w:t>二头身男生张嘴打呵欠，眼角挂一滴泪珠。Q版生成提示:chibi style, 2-heads proportion, white T-shirt, yawning with teardrop, white background。</w:t>
      </w:r>
    </w:p>
    <w:p>
      <w:pPr>
        <w:spacing w:before="20" w:after="0"/>
      </w:pPr>
      <w:r>
        <w:rPr>
          <w:b w:val="0"/>
          <w:color w:val="CC8800"/>
          <w:sz w:val="16"/>
        </w:rPr>
        <w:t>【字幕】无台词。Q版卡时配「叮~」音效。</w:t>
      </w:r>
    </w:p>
    <w:p>
      <w:pPr>
        <w:spacing w:before="80" w:after="40"/>
      </w:pPr>
      <w:r>
        <w:rPr>
          <w:b w:val="0"/>
          <w:color w:val="666666"/>
          <w:sz w:val="18"/>
        </w:rPr>
        <w:t>【呼吸】Q版卡后切回时钟画面——他的视线在时钟上多停了1秒，像是在犹豫要不要继续。然后缓缓眨了眨眼。</w:t>
      </w:r>
    </w:p>
    <w:p>
      <w:pPr>
        <w:spacing w:before="120" w:after="0"/>
      </w:pPr>
      <w:r>
        <w:rPr>
          <w:b/>
          <w:sz w:val="20"/>
        </w:rPr>
        <w:t>【C8】中景·靠椅</w:t>
      </w:r>
    </w:p>
    <w:p>
      <w:pPr>
        <w:spacing w:before="0" w:after="0"/>
      </w:pPr>
      <w:r>
        <w:rPr>
          <w:b w:val="0"/>
          <w:sz w:val="20"/>
        </w:rPr>
        <w:t>男生看完时间，身体缓缓沉进椅背。双手自然搭在两侧扶手，头后仰靠住椅背顶部。身后RGB键盘灯缓缓熄灭，房间只剩投影仪微弱光芒。桌角的空饮料罐在投影微光中反射出最后一丝金属光泽。</w:t>
      </w:r>
    </w:p>
    <w:p>
      <w:pPr>
        <w:spacing w:before="0" w:after="0"/>
      </w:pPr>
    </w:p>
    <w:p>
      <w:pPr>
        <w:spacing w:before="120" w:after="0"/>
      </w:pPr>
      <w:r>
        <w:rPr>
          <w:b/>
          <w:sz w:val="20"/>
        </w:rPr>
        <w:t>【C9】大特写·入眠</w:t>
      </w:r>
    </w:p>
    <w:p>
      <w:pPr>
        <w:spacing w:before="0" w:after="0"/>
      </w:pPr>
      <w:r>
        <w:rPr>
          <w:b w:val="0"/>
          <w:sz w:val="20"/>
        </w:rPr>
        <w:t>男生半张脸特写。眼皮沉重地缓缓合上。闭眼前最后一瞬，瞳孔映着投影微光，随即彻底暗下去。睫毛最后轻颤了一下才完全静止。呼吸逐渐放缓。画面缓缓淡出至黑屏。纯黑0.5秒。</w:t>
      </w:r>
    </w:p>
    <w:p>
      <w:pPr>
        <w:spacing w:before="0" w:after="0"/>
      </w:pPr>
    </w:p>
    <w:p>
      <w:pPr>
        <w:spacing w:before="40" w:after="20"/>
      </w:pPr>
      <w:r>
        <w:rPr>
          <w:b w:val="0"/>
          <w:color w:val="886600"/>
          <w:sz w:val="16"/>
        </w:rPr>
        <w:t>【剪辑】末帧:纯黑→接2A首帧纯黑浮现侧脸。叠化。</w:t>
      </w:r>
    </w:p>
    <w:p>
      <w:pPr>
        <w:spacing w:before="40" w:after="20"/>
      </w:pPr>
      <w:r>
        <w:rPr>
          <w:b w:val="0"/>
          <w:color w:val="884488"/>
          <w:sz w:val="16"/>
        </w:rPr>
        <w:t>【BGM】BGM1渐弱至零。纯黑0.5s静默。</w:t>
      </w:r>
    </w:p>
    <w:p>
      <w:pPr>
        <w:spacing w:before="80" w:after="80"/>
      </w:pPr>
      <w:r>
        <w:rPr>
          <w:b w:val="0"/>
          <w:color w:val="CCCCCC"/>
          <w:sz w:val="16"/>
        </w:rPr>
        <w:t>───</w:t>
      </w:r>
    </w:p>
    <w:p>
      <w:r>
        <w:t>【本段素材】</w:t>
      </w:r>
    </w:p>
    <w:p>
      <w:r>
        <w:t>表情:F1(疲惫) | 场景:同上 | 道具:投影时钟·空饮料罐 | Q版:Q1打呵欠(静态图)</w:t>
      </w:r>
    </w:p>
    <w:p>
      <w:r>
        <w:t>光源:投影白光(房间暗) | 首帧图:镜C7·投影时钟大特写</w:t>
      </w:r>
    </w:p>
    <w:p>
      <w:pPr>
        <w:spacing w:before="80" w:after="80"/>
      </w:pPr>
      <w:r>
        <w:rPr>
          <w:b w:val="0"/>
          <w:color w:val="CCCCCC"/>
          <w:sz w:val="16"/>
        </w:rPr>
        <w:t>───</w:t>
      </w:r>
    </w:p>
    <w:p>
      <w:pPr>
        <w:pStyle w:val="4"/>
      </w:pPr>
      <w:r>
        <w:t>第二段 A | 入梦 | 3镜 ~12s</w:t>
      </w:r>
    </w:p>
    <w:p>
      <w:pPr>
        <w:spacing w:before="0" w:after="0"/>
      </w:pPr>
      <w:r>
        <w:rPr>
          <w:b w:val="0"/>
          <w:color w:val="666666"/>
          <w:sz w:val="18"/>
        </w:rPr>
        <w:t>情绪:平静→失重</w:t>
      </w:r>
    </w:p>
    <w:p>
      <w:pPr>
        <w:spacing w:before="40" w:after="0"/>
      </w:pPr>
    </w:p>
    <w:p>
      <w:pPr>
        <w:spacing w:before="0" w:after="0"/>
      </w:pPr>
      <w:r>
        <w:rPr>
          <w:b w:val="0"/>
          <w:color w:val="666666"/>
          <w:sz w:val="20"/>
        </w:rPr>
        <w:t>转场环境:暗紫色三维隧道空间。巨大发光几何碎片(三角、六边)缓慢旋转。隧道尽头一团白色亮光，光晕向外扩散。色温基准:隧道壁中性暗紫。</w:t>
      </w:r>
    </w:p>
    <w:p>
      <w:pPr>
        <w:spacing w:before="40" w:after="0"/>
      </w:pPr>
    </w:p>
    <w:p>
      <w:pPr>
        <w:spacing w:before="120" w:after="0"/>
      </w:pPr>
      <w:r>
        <w:rPr>
          <w:b/>
          <w:sz w:val="20"/>
        </w:rPr>
        <w:t>【A1】中近景·入梦(裂纹阶段)</w:t>
      </w:r>
    </w:p>
    <w:p>
      <w:pPr>
        <w:spacing w:before="0" w:after="0"/>
      </w:pPr>
      <w:r>
        <w:rPr>
          <w:b w:val="0"/>
          <w:sz w:val="20"/>
        </w:rPr>
        <w:t>纯黑画面泛起极淡的紫色微光。男生侧脸轮廓从黑暗中浮现——眼皮微动。画面边缘出现细密裂纹——像玻璃碎裂的纹路从眼角向外蔓延。裂纹在他太阳穴附近的皮肤下微微发光一瞬。黑屏碎裂散落。</w:t>
      </w:r>
    </w:p>
    <w:p>
      <w:pPr>
        <w:spacing w:before="0" w:after="0"/>
      </w:pPr>
    </w:p>
    <w:p>
      <w:pPr>
        <w:spacing w:before="120" w:after="0"/>
      </w:pPr>
      <w:r>
        <w:rPr>
          <w:b/>
          <w:sz w:val="20"/>
        </w:rPr>
        <w:t>【A2】中全景·坠落(坠入阶段)</w:t>
      </w:r>
    </w:p>
    <w:p>
      <w:pPr>
        <w:spacing w:before="0" w:after="0"/>
      </w:pPr>
      <w:r>
        <w:rPr>
          <w:b w:val="0"/>
          <w:sz w:val="20"/>
        </w:rPr>
        <w:t>男生身体后倾——双臂无意识地向前抓了一下——什么也没抓到。坠入展开的暗紫色隧道空间，白色亮光在画面深处骤然点亮。男生正面朝镜头，身体后仰呈坠落姿态。亮光从他身体轮廓边缘向外溢出。背景暗紫色隧道两侧，巨大的发光几何碎片缓慢旋转。双臂微张在身体两侧，手指自然弯曲。</w:t>
      </w:r>
    </w:p>
    <w:p>
      <w:pPr>
        <w:spacing w:before="0" w:after="0"/>
      </w:pPr>
    </w:p>
    <w:p>
      <w:pPr>
        <w:spacing w:before="120" w:after="0"/>
      </w:pPr>
      <w:r>
        <w:rPr>
          <w:b/>
          <w:sz w:val="20"/>
        </w:rPr>
        <w:t>【A3】中景·推镜</w:t>
      </w:r>
    </w:p>
    <w:p>
      <w:pPr>
        <w:spacing w:before="0" w:after="0"/>
      </w:pPr>
      <w:r>
        <w:rPr>
          <w:b w:val="0"/>
          <w:sz w:val="20"/>
        </w:rPr>
        <w:t>镜头从男生全身向面部匀速推进。头发开始被向上的气流吹起，衬衫领口翻动。身后隧道亮光随着距离拉远逐渐变小，但始终可见。</w:t>
      </w:r>
    </w:p>
    <w:p>
      <w:pPr>
        <w:spacing w:before="0" w:after="0"/>
      </w:pPr>
    </w:p>
    <w:p>
      <w:pPr>
        <w:spacing w:before="80" w:after="40"/>
      </w:pPr>
      <w:r>
        <w:rPr>
          <w:b w:val="0"/>
          <w:color w:val="666666"/>
          <w:sz w:val="18"/>
        </w:rPr>
        <w:t>【呼吸】推镜结束时在男生面部停留1秒——他的表情已经从平静变为轻微不安，眉毛开始微微收紧。</w:t>
      </w:r>
    </w:p>
    <w:p>
      <w:pPr>
        <w:spacing w:before="40" w:after="20"/>
      </w:pPr>
      <w:r>
        <w:rPr>
          <w:b w:val="0"/>
          <w:color w:val="884488"/>
          <w:sz w:val="16"/>
        </w:rPr>
        <w:t>【BGM】BGM2开始:空灵氛围，缓慢弦乐，bpm60-70</w:t>
      </w:r>
    </w:p>
    <w:p>
      <w:pPr>
        <w:spacing w:before="40" w:after="20"/>
      </w:pPr>
      <w:r>
        <w:rPr>
          <w:b w:val="0"/>
          <w:color w:val="886600"/>
          <w:sz w:val="16"/>
        </w:rPr>
        <w:t>【剪辑】末帧:面部不安→接2B首帧面部紧绷。硬切。</w:t>
      </w:r>
    </w:p>
    <w:p>
      <w:r>
        <w:t>【本段素材】</w:t>
      </w:r>
    </w:p>
    <w:p>
      <w:r>
        <w:t>表情:F2(不安) | 场景:暗紫色三维隧道·发光几何碎片(三角/六边)·白色亮光</w:t>
      </w:r>
    </w:p>
    <w:p>
      <w:r>
        <w:t>光源:隧道暗紫+白色亮光 | 首帧图:镜A1·纯黑浮现侧脸</w:t>
      </w:r>
    </w:p>
    <w:p>
      <w:pPr>
        <w:spacing w:before="80" w:after="80"/>
      </w:pPr>
      <w:r>
        <w:rPr>
          <w:b w:val="0"/>
          <w:color w:val="CCCCCC"/>
          <w:sz w:val="16"/>
        </w:rPr>
        <w:t>───</w:t>
      </w:r>
    </w:p>
    <w:p>
      <w:pPr>
        <w:pStyle w:val="4"/>
      </w:pPr>
      <w:r>
        <w:t>第二段 B | 坠落 | 3镜 ~12s</w:t>
      </w:r>
    </w:p>
    <w:p>
      <w:pPr>
        <w:spacing w:before="0" w:after="0"/>
      </w:pPr>
      <w:r>
        <w:rPr>
          <w:b w:val="0"/>
          <w:color w:val="666666"/>
          <w:sz w:val="18"/>
        </w:rPr>
        <w:t>情绪:恐慌→接受</w:t>
      </w:r>
    </w:p>
    <w:p>
      <w:pPr>
        <w:spacing w:before="40" w:after="0"/>
      </w:pPr>
    </w:p>
    <w:p>
      <w:pPr>
        <w:spacing w:before="0" w:after="0"/>
      </w:pPr>
      <w:r>
        <w:rPr>
          <w:b w:val="0"/>
          <w:color w:val="666666"/>
          <w:sz w:val="20"/>
        </w:rPr>
        <w:t>环境:同上。</w:t>
      </w:r>
    </w:p>
    <w:p>
      <w:pPr>
        <w:spacing w:before="40" w:after="0"/>
      </w:pPr>
    </w:p>
    <w:p>
      <w:pPr>
        <w:spacing w:before="120" w:after="0"/>
      </w:pPr>
      <w:r>
        <w:rPr>
          <w:b/>
          <w:sz w:val="20"/>
        </w:rPr>
        <w:t>【B4】近景·加速</w:t>
      </w:r>
    </w:p>
    <w:p>
      <w:pPr>
        <w:spacing w:before="0" w:after="0"/>
      </w:pPr>
      <w:r>
        <w:rPr>
          <w:b w:val="0"/>
          <w:sz w:val="20"/>
        </w:rPr>
        <w:t>推镜结束，锁定男生面部。周围几何碎片突然加速向上掠过，画面产生竖直方向的速度拖影线。男生紧皱眉头，面部肌肉紧绷，双眼紧闭。双手从自然弯曲变为微微颤抖——气流的力量在扯动他的身体。头发和衣领被气流猛力向上扯动。</w:t>
      </w:r>
    </w:p>
    <w:p>
      <w:pPr>
        <w:spacing w:before="0" w:after="0"/>
      </w:pPr>
    </w:p>
    <w:p>
      <w:pPr>
        <w:spacing w:before="80" w:after="40"/>
      </w:pPr>
      <w:r>
        <w:rPr>
          <w:b w:val="0"/>
          <w:color w:val="666666"/>
          <w:sz w:val="18"/>
        </w:rPr>
        <w:t>【呼吸】挣扎中他试图睁眼——眼皮颤动了一下但睁不开。放弃抵抗的瞬间，眉头反而松了一丝。</w:t>
      </w:r>
    </w:p>
    <w:p>
      <w:pPr>
        <w:spacing w:before="120" w:after="0"/>
      </w:pPr>
      <w:r>
        <w:rPr>
          <w:b/>
          <w:sz w:val="20"/>
        </w:rPr>
        <w:t>【B5】近景·舒展</w:t>
      </w:r>
    </w:p>
    <w:p>
      <w:pPr>
        <w:spacing w:before="0" w:after="0"/>
      </w:pPr>
      <w:r>
        <w:rPr>
          <w:b w:val="0"/>
          <w:sz w:val="20"/>
        </w:rPr>
        <w:t>碎片旋转速度逐格放缓。男生紧皱的眉头从中央向外缓缓松开——先是眉心、再是眼角。双臂从紧贴身侧向外微微张开，手指从蜷缩状态下意识舒展。身体姿态从蜷缩抗拒过渡为自然打开。</w:t>
      </w:r>
    </w:p>
    <w:p>
      <w:pPr>
        <w:spacing w:before="0" w:after="0"/>
      </w:pPr>
    </w:p>
    <w:p>
      <w:pPr>
        <w:spacing w:before="120" w:after="0"/>
      </w:pPr>
      <w:r>
        <w:rPr>
          <w:b/>
          <w:sz w:val="20"/>
        </w:rPr>
        <w:t>【B6】中近景·光降</w:t>
      </w:r>
    </w:p>
    <w:p>
      <w:pPr>
        <w:spacing w:before="0" w:after="0"/>
      </w:pPr>
      <w:r>
        <w:rPr>
          <w:b w:val="0"/>
          <w:sz w:val="20"/>
        </w:rPr>
        <w:t>男生身下浮现淡淡暖金色光晕。不是瞬间包裹——而是从他的指尖开始慢慢蔓延，3秒内覆盖全身。光雾托举着他一起向下飘落，坠落速度明显减缓。头发从猛烈扯动变为轻柔浮动。暖金光照亮他半张脸，与背景冷紫色形成色调过渡。</w:t>
      </w:r>
    </w:p>
    <w:p>
      <w:pPr>
        <w:spacing w:before="0" w:after="0"/>
      </w:pPr>
    </w:p>
    <w:p>
      <w:pPr>
        <w:spacing w:before="40" w:after="20"/>
      </w:pPr>
      <w:r>
        <w:t>【BGM】BGM2弦乐渐强→在光降处加入钢琴单音。BGM2→BGM3a过渡:钢琴单音延留2s→淡出→BGM3a弦乐淡入(交叉淡入淡出1s)。</w:t>
      </w:r>
    </w:p>
    <w:p>
      <w:pPr>
        <w:spacing w:before="40" w:after="20"/>
      </w:pPr>
      <w:r>
        <w:rPr>
          <w:b w:val="0"/>
          <w:color w:val="886600"/>
          <w:sz w:val="16"/>
        </w:rPr>
        <w:t>【剪辑】末帧:暖金光包裹全身→接2C首帧暖金光在眼皮上。叠化同色过渡。</w:t>
      </w:r>
    </w:p>
    <w:p>
      <w:r>
        <w:t>【本段素材】</w:t>
      </w:r>
    </w:p>
    <w:p>
      <w:r>
        <w:t>表情:F2(恐惧→接受) | 场景:同上隧道 | 特效:暖金色光雾</w:t>
      </w:r>
    </w:p>
    <w:p>
      <w:r>
        <w:t>光源:隧道暗紫+暖金光 | 首帧图:镜B4·面部紧绷近景</w:t>
      </w:r>
    </w:p>
    <w:p>
      <w:pPr>
        <w:spacing w:before="80" w:after="80"/>
      </w:pPr>
      <w:r>
        <w:rPr>
          <w:b w:val="0"/>
          <w:color w:val="CCCCCC"/>
          <w:sz w:val="16"/>
        </w:rPr>
        <w:t>───</w:t>
      </w:r>
    </w:p>
    <w:p>
      <w:pPr>
        <w:pStyle w:val="4"/>
      </w:pPr>
      <w:r>
        <w:t>第二段 C | 苏醒 | 4镜 ~12s</w:t>
      </w:r>
    </w:p>
    <w:p>
      <w:pPr>
        <w:spacing w:before="0" w:after="0"/>
      </w:pPr>
      <w:r>
        <w:rPr>
          <w:b w:val="0"/>
          <w:color w:val="666666"/>
          <w:sz w:val="18"/>
        </w:rPr>
        <w:t>情绪:迷茫→警觉</w:t>
      </w:r>
    </w:p>
    <w:p>
      <w:pPr>
        <w:spacing w:before="40" w:after="0"/>
      </w:pPr>
    </w:p>
    <w:p>
      <w:pPr>
        <w:spacing w:before="0" w:after="0"/>
      </w:pPr>
      <w:r>
        <w:rPr>
          <w:b w:val="0"/>
          <w:color w:val="666666"/>
          <w:sz w:val="20"/>
        </w:rPr>
        <w:t>环境:灰色碎石地面(中性灰18%基准)，浓雾弥漫，能见度约三米。远处雾中隐约有一条残破石路的轮廓向前延伸。</w:t>
      </w:r>
    </w:p>
    <w:p>
      <w:pPr>
        <w:spacing w:before="40" w:after="0"/>
      </w:pPr>
    </w:p>
    <w:p>
      <w:pPr>
        <w:spacing w:before="120" w:after="0"/>
      </w:pPr>
      <w:r>
        <w:rPr>
          <w:b/>
          <w:sz w:val="20"/>
        </w:rPr>
        <w:t>【C7】大特写·睁开</w:t>
      </w:r>
    </w:p>
    <w:p>
      <w:pPr>
        <w:spacing w:before="0" w:after="0"/>
      </w:pPr>
      <w:r>
        <w:rPr>
          <w:b w:val="0"/>
          <w:sz w:val="20"/>
        </w:rPr>
        <w:t>暖金色光在闭合的眼皮上浮动。睫毛开始细微颤动——先是一两根，然后整排轻颤。双眼极其缓慢地睁开，瞳孔微微散大，没有锁定任何目标。暖金光逐渐从脸上消散，画面色调从暖金过渡到冷灰。双目茫然地眨了两次。</w:t>
      </w:r>
    </w:p>
    <w:p>
      <w:pPr>
        <w:spacing w:before="0" w:after="0"/>
      </w:pPr>
    </w:p>
    <w:p>
      <w:pPr>
        <w:spacing w:before="120" w:after="0"/>
      </w:pPr>
      <w:r>
        <w:rPr>
          <w:b/>
          <w:sz w:val="20"/>
        </w:rPr>
        <w:t>【C8】近景·着陆</w:t>
      </w:r>
    </w:p>
    <w:p>
      <w:pPr>
        <w:spacing w:before="0" w:after="0"/>
      </w:pPr>
      <w:r>
        <w:t>男生单手撑在灰色碎石地面上——尖锐的碎石硌进掌心,他眉心微皱但忍住。身体从仰躺姿态——暂停半秒确认重心</w:t>
      </w:r>
    </w:p>
    <w:p>
      <w:pPr>
        <w:spacing w:before="0" w:after="0"/>
      </w:pPr>
    </w:p>
    <w:p>
      <w:pPr>
        <w:spacing w:before="80" w:after="40"/>
      </w:pPr>
      <w:r>
        <w:rPr>
          <w:b w:val="0"/>
          <w:color w:val="666666"/>
          <w:sz w:val="18"/>
        </w:rPr>
        <w:t>【呼吸】撑起后静止1秒——他先看了自己的手，翻了两下，确认手是自己的。然后才抬头看四周。</w:t>
      </w:r>
    </w:p>
    <w:p>
      <w:pPr>
        <w:spacing w:before="120" w:after="0"/>
      </w:pPr>
      <w:r>
        <w:rPr>
          <w:b/>
          <w:sz w:val="20"/>
        </w:rPr>
        <w:t>【C9】近景·确认</w:t>
      </w:r>
    </w:p>
    <w:p>
      <w:pPr>
        <w:spacing w:before="0" w:after="0"/>
      </w:pPr>
      <w:r>
        <w:rPr>
          <w:b w:val="0"/>
          <w:sz w:val="20"/>
        </w:rPr>
        <w:t>男生抬起右手，用手指戳了戳自己脸颊——真实的触感让他表情一滞。保持戳脸姿势1s静止帧。【切口在此】</w:t>
      </w:r>
    </w:p>
    <w:p>
      <w:pPr>
        <w:spacing w:before="0" w:after="0"/>
      </w:pPr>
    </w:p>
    <w:p>
      <w:pPr>
        <w:spacing w:before="80" w:after="0"/>
      </w:pPr>
      <w:r>
        <w:t>【Q版·独立全屏卡|静态图·后期插入|GPT-Images2生成】</w:t>
      </w:r>
    </w:p>
    <w:p>
      <w:pPr>
        <w:spacing w:before="0" w:after="40"/>
      </w:pPr>
      <w:r>
        <w:rPr>
          <w:b w:val="0"/>
          <w:color w:val="DD44AA"/>
          <w:sz w:val="18"/>
        </w:rPr>
        <w:t>二头身男生双眼瞪大呈震惊状，双手同时拍打自己脸颊，嘴型夸张。Q版生成提示:chibi style, 2-heads, white T-shirt, shocked face, slapping own cheeks, O-mouth, white bg。</w:t>
      </w:r>
    </w:p>
    <w:p>
      <w:pPr>
        <w:spacing w:before="20" w:after="0"/>
      </w:pPr>
      <w:r>
        <w:rPr>
          <w:b w:val="0"/>
          <w:color w:val="CC8800"/>
          <w:sz w:val="16"/>
        </w:rPr>
        <w:t>【字幕】无台词。Q版卡时配「噗！」音效。</w:t>
      </w:r>
    </w:p>
    <w:p>
      <w:pPr>
        <w:spacing w:before="120" w:after="0"/>
      </w:pPr>
      <w:r>
        <w:rPr>
          <w:b/>
          <w:sz w:val="20"/>
        </w:rPr>
        <w:t>【C10】近景·戒备</w:t>
      </w:r>
    </w:p>
    <w:p>
      <w:pPr>
        <w:spacing w:before="0" w:after="0"/>
      </w:pPr>
      <w:r>
        <w:rPr>
          <w:b w:val="0"/>
          <w:sz w:val="20"/>
        </w:rPr>
        <w:t>切回真实比例——表情从困惑变为严肃，眼神中的恍惚消失，瞳孔聚焦。男生缓缓站直身体。眼神警惕地扫视迷雾深处。右手在身侧自然垂下，手指一根接一根缓缓握紧成拳。身体微微下沉，膝盖微弯——静止1秒，只有眼睛在雾中缓慢扫视。远处雾中，一块碎石毫无征兆地滚动了半圈，停在男生视线方向。</w:t>
      </w:r>
    </w:p>
    <w:p>
      <w:pPr>
        <w:spacing w:before="0" w:after="0"/>
      </w:pPr>
    </w:p>
    <w:p>
      <w:pPr>
        <w:spacing w:before="40" w:after="20"/>
      </w:pPr>
      <w:r>
        <w:rPr>
          <w:b w:val="0"/>
          <w:color w:val="886600"/>
          <w:sz w:val="16"/>
        </w:rPr>
        <w:t>【剪辑】末帧:戒备扫视→接3A首帧碎石滚落声触发。硬切。不重复戒备状态。</w:t>
      </w:r>
    </w:p>
    <w:p>
      <w:pPr>
        <w:spacing w:before="80" w:after="80"/>
      </w:pPr>
      <w:r>
        <w:rPr>
          <w:b w:val="0"/>
          <w:color w:val="CCCCCC"/>
          <w:sz w:val="16"/>
        </w:rPr>
        <w:t>───</w:t>
      </w:r>
    </w:p>
    <w:p>
      <w:r>
        <w:t>【本段素材】</w:t>
      </w:r>
    </w:p>
    <w:p>
      <w:r>
        <w:t>表情:F2(警觉) | 场景:灰色碎石地面·浓雾·石路轮廓 | Q版:Q2拍脸震惊(静态图)</w:t>
      </w:r>
    </w:p>
    <w:p>
      <w:r>
        <w:t>光源:冷灰散射光 | 首帧图:镜C7·眼皮睁开大特写</w:t>
      </w:r>
    </w:p>
    <w:p>
      <w:pPr>
        <w:spacing w:before="80" w:after="80"/>
      </w:pPr>
      <w:r>
        <w:rPr>
          <w:b w:val="0"/>
          <w:color w:val="CCCCCC"/>
          <w:sz w:val="16"/>
        </w:rPr>
        <w:t>───</w:t>
      </w:r>
    </w:p>
    <w:p>
      <w:pPr>
        <w:pStyle w:val="4"/>
      </w:pPr>
      <w:r>
        <w:t>第三段 A | 迷茫 | 3镜 ~12s</w:t>
      </w:r>
    </w:p>
    <w:p>
      <w:pPr>
        <w:spacing w:before="0" w:after="0"/>
      </w:pPr>
      <w:r>
        <w:rPr>
          <w:b w:val="0"/>
          <w:color w:val="666666"/>
          <w:sz w:val="18"/>
        </w:rPr>
        <w:t>情绪:警觉→谨慎(直接从触发事件开始)</w:t>
      </w:r>
    </w:p>
    <w:p>
      <w:pPr>
        <w:spacing w:before="40" w:after="0"/>
      </w:pPr>
    </w:p>
    <w:p>
      <w:pPr>
        <w:spacing w:before="0" w:after="0"/>
      </w:pPr>
      <w:r>
        <w:rPr>
          <w:b w:val="0"/>
          <w:color w:val="666666"/>
          <w:sz w:val="20"/>
        </w:rPr>
        <w:t>环境:同上，灰色碎石地面(中性灰基准)，浓雾弥漫。</w:t>
      </w:r>
    </w:p>
    <w:p>
      <w:pPr>
        <w:spacing w:before="40" w:after="0"/>
      </w:pPr>
    </w:p>
    <w:p>
      <w:pPr>
        <w:spacing w:before="120" w:after="0"/>
      </w:pPr>
      <w:r>
        <w:rPr>
          <w:b/>
          <w:sz w:val="20"/>
        </w:rPr>
        <w:t>【A1】近景·触发</w:t>
      </w:r>
    </w:p>
    <w:p>
      <w:pPr>
        <w:spacing w:before="0" w:after="0"/>
      </w:pPr>
      <w:r>
        <w:rPr>
          <w:b w:val="0"/>
          <w:sz w:val="20"/>
        </w:rPr>
        <w:t>雾气深处突然传来碎石滚落的轻响——男生身体猛地一僵，握拳的手攥得更紧。静止三秒。没有任何后续。肩膀缓缓松下来——拳头这才慢慢松开，手指一根根舒展。身体从微蹲戒备姿态慢慢站直。白色呼吸雾气从口鼻缓缓呼出。</w:t>
      </w:r>
    </w:p>
    <w:p>
      <w:pPr>
        <w:spacing w:before="0" w:after="0"/>
      </w:pPr>
    </w:p>
    <w:p>
      <w:pPr>
        <w:spacing w:before="40" w:after="20"/>
      </w:pPr>
      <w:r>
        <w:rPr>
          <w:b w:val="0"/>
          <w:color w:val="4488CC"/>
          <w:sz w:val="16"/>
        </w:rPr>
        <w:t>【音效】碎石滚落:短促石子磕碰声，在寂静雾中放大</w:t>
      </w:r>
    </w:p>
    <w:p>
      <w:pPr>
        <w:spacing w:before="120" w:after="0"/>
      </w:pPr>
      <w:r>
        <w:rPr>
          <w:b/>
          <w:sz w:val="20"/>
        </w:rPr>
        <w:t>【A2】近景·扫视</w:t>
      </w:r>
    </w:p>
    <w:p>
      <w:pPr>
        <w:spacing w:before="0" w:after="0"/>
      </w:pPr>
      <w:r>
        <w:rPr>
          <w:b w:val="0"/>
          <w:sz w:val="20"/>
        </w:rPr>
        <w:t>站直后静止2秒——他微微偏头，视线在雾中左右扫过。确认各方向都没有威胁。</w:t>
      </w:r>
    </w:p>
    <w:p>
      <w:pPr>
        <w:spacing w:before="0" w:after="0"/>
      </w:pPr>
    </w:p>
    <w:p>
      <w:pPr>
        <w:spacing w:before="120" w:after="0"/>
      </w:pPr>
      <w:r>
        <w:rPr>
          <w:b/>
          <w:sz w:val="20"/>
        </w:rPr>
        <w:t>【A3】中景·探索</w:t>
      </w:r>
    </w:p>
    <w:p>
      <w:pPr>
        <w:spacing w:before="0" w:after="0"/>
      </w:pPr>
      <w:r>
        <w:rPr>
          <w:b w:val="0"/>
          <w:sz w:val="20"/>
        </w:rPr>
        <w:t>男生压低身体重心，膝盖微弯——静止2秒，只有眼睛在雾中缓缓扫视各个方向。然后左脚先迈出——脚尖试探地面，确认稳固后脚跟才缓缓落下。右脚重复同样的节奏。右手自然垂在身侧，左手微微抬起在胸前保持平衡。眼神始终平视前方，呼吸慢而均匀。</w:t>
      </w:r>
    </w:p>
    <w:p>
      <w:pPr>
        <w:spacing w:before="0" w:after="0"/>
      </w:pPr>
    </w:p>
    <w:p>
      <w:pPr>
        <w:spacing w:before="40" w:after="20"/>
      </w:pPr>
      <w:r>
        <w:rPr>
          <w:b w:val="0"/>
          <w:color w:val="886600"/>
          <w:sz w:val="16"/>
        </w:rPr>
        <w:t>【剪辑】末帧:缓慢探索行走→接3B首帧发现小径轮廓。硬切。</w:t>
      </w:r>
    </w:p>
    <w:p>
      <w:r>
        <w:t>【本段素材】</w:t>
      </w:r>
    </w:p>
    <w:p>
      <w:r>
        <w:t>表情:F3(谨慎) | 场景:同上·浓雾碎石地面</w:t>
      </w:r>
    </w:p>
    <w:p>
      <w:r>
        <w:t>光源:灰白散射 | 首帧图:镜A1·戒备松拳近景</w:t>
      </w:r>
    </w:p>
    <w:p>
      <w:pPr>
        <w:spacing w:before="80" w:after="80"/>
      </w:pPr>
      <w:r>
        <w:rPr>
          <w:b w:val="0"/>
          <w:color w:val="CCCCCC"/>
          <w:sz w:val="16"/>
        </w:rPr>
        <w:t>───</w:t>
      </w:r>
    </w:p>
    <w:p>
      <w:pPr>
        <w:pStyle w:val="4"/>
      </w:pPr>
      <w:r>
        <w:t>第三段 B | 发现 | 3镜 ~12s</w:t>
      </w:r>
    </w:p>
    <w:p>
      <w:pPr>
        <w:spacing w:before="0" w:after="0"/>
      </w:pPr>
      <w:r>
        <w:rPr>
          <w:b w:val="0"/>
          <w:color w:val="666666"/>
          <w:sz w:val="18"/>
        </w:rPr>
        <w:t>情绪:希望→犹豫→决定</w:t>
      </w:r>
    </w:p>
    <w:p>
      <w:pPr>
        <w:spacing w:before="40" w:after="0"/>
      </w:pPr>
    </w:p>
    <w:p>
      <w:pPr>
        <w:spacing w:before="0" w:after="0"/>
      </w:pPr>
      <w:r>
        <w:rPr>
          <w:b w:val="0"/>
          <w:color w:val="666666"/>
          <w:sz w:val="20"/>
        </w:rPr>
        <w:t>环境:同上。</w:t>
      </w:r>
    </w:p>
    <w:p>
      <w:pPr>
        <w:spacing w:before="40" w:after="0"/>
      </w:pPr>
    </w:p>
    <w:p>
      <w:pPr>
        <w:spacing w:before="120" w:after="0"/>
      </w:pPr>
      <w:r>
        <w:rPr>
          <w:b/>
          <w:sz w:val="20"/>
        </w:rPr>
        <w:t>【B4】近景·发现</w:t>
      </w:r>
    </w:p>
    <w:p>
      <w:pPr>
        <w:spacing w:before="0" w:after="0"/>
      </w:pPr>
      <w:r>
        <w:rPr>
          <w:b w:val="0"/>
          <w:sz w:val="20"/>
        </w:rPr>
        <w:t>浓雾中，一条碎石小径的残破轮廓隐约浮现——蜿蜒向前，两侧散落断裂石柱。路的尽头约二十米外，一个巨大的拱形轮廓在雾中若隐若现。他停住脚步。微微偏头，确认自己没看错。眼睛微微睁大，眉头从紧锁变为松动。视线锁定路的尽头。</w:t>
      </w:r>
    </w:p>
    <w:p>
      <w:pPr>
        <w:spacing w:before="0" w:after="0"/>
      </w:pPr>
    </w:p>
    <w:p>
      <w:pPr>
        <w:spacing w:before="120" w:after="0"/>
      </w:pPr>
      <w:r>
        <w:rPr>
          <w:b/>
          <w:sz w:val="20"/>
        </w:rPr>
        <w:t>【B5】大特写·犹豫</w:t>
      </w:r>
    </w:p>
    <w:p>
      <w:pPr>
        <w:spacing w:before="0" w:after="0"/>
      </w:pPr>
      <w:r>
        <w:rPr>
          <w:b w:val="0"/>
          <w:sz w:val="20"/>
        </w:rPr>
        <w:t>切脚部。男生的右脚向前抬起，停顿在半空，脚尖迟迟未落——然后缓缓收回，放在原地。脚跟落地的一瞬，左脚又抬起半步，但最终没有迈出去，又落回原地。碎石在脚底两次碾动。</w:t>
      </w:r>
    </w:p>
    <w:p>
      <w:pPr>
        <w:spacing w:before="0" w:after="0"/>
      </w:pPr>
    </w:p>
    <w:p>
      <w:pPr>
        <w:spacing w:before="120" w:after="0"/>
      </w:pPr>
      <w:r>
        <w:rPr>
          <w:b/>
          <w:sz w:val="20"/>
        </w:rPr>
        <w:t>【B6】特写·决定</w:t>
      </w:r>
    </w:p>
    <w:p>
      <w:pPr>
        <w:spacing w:before="0" w:after="0"/>
      </w:pPr>
      <w:r>
        <w:rPr>
          <w:b w:val="0"/>
          <w:sz w:val="20"/>
        </w:rPr>
        <w:t>切面部。眉头缓缓压紧。深吸一口气——白色雾气从口鼻涌出。瞳孔聚焦，锁定路的尽头。脚果断向前迈出。停顿1秒，确认自己没有改变主意。然后坚定地迈出第二步。</w:t>
      </w:r>
    </w:p>
    <w:p>
      <w:pPr>
        <w:spacing w:before="0" w:after="0"/>
      </w:pPr>
    </w:p>
    <w:p>
      <w:pPr>
        <w:spacing w:before="40" w:after="20"/>
      </w:pPr>
      <w:r>
        <w:rPr>
          <w:b w:val="0"/>
          <w:color w:val="886600"/>
          <w:sz w:val="16"/>
        </w:rPr>
        <w:t>【剪辑】末帧:迈出第二步→接3C首帧快步接近石门。硬切。</w:t>
      </w:r>
    </w:p>
    <w:p>
      <w:r>
        <w:t>【本段素材】</w:t>
      </w:r>
    </w:p>
    <w:p>
      <w:r>
        <w:t>表情:F3(犹豫→决定) | 场景:同上·小径轮廓·石门远景</w:t>
      </w:r>
    </w:p>
    <w:p>
      <w:r>
        <w:t>光源:同上 | 首帧图:镜B4·发现小径近景</w:t>
      </w:r>
    </w:p>
    <w:p>
      <w:pPr>
        <w:spacing w:before="80" w:after="80"/>
      </w:pPr>
      <w:r>
        <w:rPr>
          <w:b w:val="0"/>
          <w:color w:val="CCCCCC"/>
          <w:sz w:val="16"/>
        </w:rPr>
        <w:t>───</w:t>
      </w:r>
    </w:p>
    <w:p>
      <w:pPr>
        <w:pStyle w:val="4"/>
      </w:pPr>
      <w:r>
        <w:t>第三段 C | 传送 | 4镜 ~12s</w:t>
      </w:r>
    </w:p>
    <w:p>
      <w:pPr>
        <w:spacing w:before="0" w:after="0"/>
      </w:pPr>
      <w:r>
        <w:rPr>
          <w:b w:val="0"/>
          <w:color w:val="666666"/>
          <w:sz w:val="18"/>
        </w:rPr>
        <w:t>情绪:好奇→震惊→惊恐</w:t>
      </w:r>
    </w:p>
    <w:p>
      <w:pPr>
        <w:spacing w:before="40" w:after="0"/>
      </w:pPr>
    </w:p>
    <w:p>
      <w:pPr>
        <w:spacing w:before="0" w:after="0"/>
      </w:pPr>
      <w:r>
        <w:rPr>
          <w:b w:val="0"/>
          <w:color w:val="666666"/>
          <w:sz w:val="20"/>
        </w:rPr>
        <w:t>环境:同上。路的尽头是一座巨大的残破石门，门框由两块倾斜的巨石组成，中央悬着一层薄薄的紫色光晕，像水面波纹般缓慢流动，光晕表面泛着微弱的紫色电纹。</w:t>
      </w:r>
    </w:p>
    <w:p>
      <w:pPr>
        <w:spacing w:before="40" w:after="0"/>
      </w:pPr>
    </w:p>
    <w:p>
      <w:pPr>
        <w:spacing w:before="120" w:after="0"/>
      </w:pPr>
      <w:r>
        <w:rPr>
          <w:b/>
          <w:sz w:val="20"/>
        </w:rPr>
        <w:t>【C7】中景·接近</w:t>
      </w:r>
    </w:p>
    <w:p>
      <w:pPr>
        <w:spacing w:before="0" w:after="0"/>
      </w:pPr>
      <w:r>
        <w:rPr>
          <w:b w:val="0"/>
          <w:sz w:val="20"/>
        </w:rPr>
        <w:t>男生沿着蜿蜒的碎石小径快步前进。镜头跟随侧后方，浓雾在他身侧翻涌掠过又散开。石门越来越近——紫色光晕的波纹已经清晰可见。他停在石门前方，离紫色光晕仅一步之遥。</w:t>
      </w:r>
    </w:p>
    <w:p>
      <w:pPr>
        <w:spacing w:before="0" w:after="0"/>
      </w:pPr>
    </w:p>
    <w:p>
      <w:pPr>
        <w:spacing w:before="120" w:after="0"/>
      </w:pPr>
      <w:r>
        <w:rPr>
          <w:b/>
          <w:sz w:val="20"/>
        </w:rPr>
        <w:t>【C8】中近景·触碰</w:t>
      </w:r>
    </w:p>
    <w:p>
      <w:pPr>
        <w:spacing w:before="0" w:after="0"/>
      </w:pPr>
      <w:r>
        <w:rPr>
          <w:b w:val="0"/>
          <w:sz w:val="20"/>
        </w:rPr>
        <w:t>他低头看了看自己的右手，缓缓抬起。指尖在光晕前停住——紫光映在他脸上闪烁。指尖向前——触到光晕表面的瞬间，紫色波纹从接触点向外荡开一圈涟漪。手指停住1秒——没有痛感，没有阻力——紫光在他指尖跳动。然后手指缓缓穿过光晕，消失在紫色波纹的另一侧。他表情一震——震惊中带着一丝好奇，紫光在瞳孔里跳动。保持触碰姿势1s静止帧。【切口在此】</w:t>
      </w:r>
    </w:p>
    <w:p>
      <w:pPr>
        <w:spacing w:before="0" w:after="0"/>
      </w:pPr>
    </w:p>
    <w:p>
      <w:pPr>
        <w:spacing w:before="80" w:after="0"/>
      </w:pPr>
      <w:r>
        <w:t>【Q版·画中画|静态PNG·后期叠加|GPT-Images2生成】</w:t>
      </w:r>
    </w:p>
    <w:p>
      <w:pPr>
        <w:spacing w:before="0" w:after="40"/>
      </w:pPr>
      <w:r>
        <w:rPr>
          <w:b w:val="0"/>
          <w:color w:val="DD44AA"/>
          <w:sz w:val="18"/>
        </w:rPr>
        <w:t>二头身男生震惊表情——双目圆睁，嘴成O型。Q版生成提示:chibi style, 2-heads, shocked wide eyes, O-mouth, transparent bg PNG。叠在原画面上方1/4处，紫光仍可见。</w:t>
      </w:r>
    </w:p>
    <w:p>
      <w:pPr>
        <w:spacing w:before="20" w:after="0"/>
      </w:pPr>
      <w:r>
        <w:rPr>
          <w:b w:val="0"/>
          <w:color w:val="CC8800"/>
          <w:sz w:val="16"/>
        </w:rPr>
        <w:t>【字幕】可选:男生低声「...？」(困惑的喉音，非完整台词)</w:t>
      </w:r>
    </w:p>
    <w:p>
      <w:pPr>
        <w:spacing w:before="120" w:after="0"/>
      </w:pPr>
      <w:r>
        <w:rPr>
          <w:b/>
          <w:sz w:val="20"/>
        </w:rPr>
        <w:t>【C9】中景·被拽(上)</w:t>
      </w:r>
    </w:p>
    <w:p>
      <w:pPr>
        <w:spacing w:before="0" w:after="0"/>
      </w:pPr>
      <w:r>
        <w:rPr>
          <w:b w:val="0"/>
          <w:sz w:val="20"/>
        </w:rPr>
        <w:t>男生准备抽回手臂。前臂肌肉微绷——但手臂纹丝不动。紫色光晕突然变亮，波纹从缓慢流动变为剧烈震荡。光晕表面的紫色电纹向手臂蔓延，缠绕住前臂。表情从好奇转为惊恐——瞳孔急剧收缩。拉力让身体开始前倾，双脚死死踩在地上——脚下碎石开始向前缓缓滑动。</w:t>
      </w:r>
    </w:p>
    <w:p>
      <w:pPr>
        <w:spacing w:before="0" w:after="0"/>
      </w:pPr>
    </w:p>
    <w:p>
      <w:pPr>
        <w:spacing w:before="120" w:after="0"/>
      </w:pPr>
      <w:r>
        <w:rPr>
          <w:b/>
          <w:sz w:val="20"/>
        </w:rPr>
        <w:t>【C10】中景·被拽(下)+吞没</w:t>
      </w:r>
    </w:p>
    <w:p>
      <w:pPr>
        <w:spacing w:before="0" w:after="0"/>
      </w:pPr>
      <w:r>
        <w:rPr>
          <w:b w:val="0"/>
          <w:sz w:val="20"/>
        </w:rPr>
        <w:t>拉力骤增——身体被猛然拽向光晕中心。双脚在地面拖出两道碎石划痕，身体后仰。空着的那只手无意识地向前猛伸——只有雾气。半个身体进入光晕，紫光包裹住轮廓。光晕猛地收缩闭合——像水面合拢——表面泛出两圈涟漪后恢复平静。切黑屏0.3秒(后期插入纯黑帧)。黑屏中，一缕紫色微光从边缘渗入，然后碎裂展开。</w:t>
      </w:r>
    </w:p>
    <w:p>
      <w:pPr>
        <w:spacing w:before="0" w:after="0"/>
      </w:pPr>
    </w:p>
    <w:p>
      <w:pPr>
        <w:spacing w:before="40" w:after="20"/>
      </w:pPr>
      <w:r>
        <w:rPr>
          <w:b w:val="0"/>
          <w:color w:val="4488CC"/>
          <w:sz w:val="16"/>
        </w:rPr>
        <w:t>【音效】被拽:能量吸附的低频嗡嗡声。闭合:水泡破裂的闷响。</w:t>
      </w:r>
    </w:p>
    <w:p>
      <w:pPr>
        <w:spacing w:before="40" w:after="20"/>
      </w:pPr>
      <w:r>
        <w:rPr>
          <w:b w:val="0"/>
          <w:color w:val="886600"/>
          <w:sz w:val="16"/>
        </w:rPr>
        <w:t>【剪辑】末帧:紫光碎裂展开→接4A首帧紫色光晕炸裂。同色硬切。</w:t>
      </w:r>
    </w:p>
    <w:p>
      <w:pPr>
        <w:spacing w:before="80" w:after="80"/>
      </w:pPr>
      <w:r>
        <w:rPr>
          <w:b w:val="0"/>
          <w:color w:val="CCCCCC"/>
          <w:sz w:val="16"/>
        </w:rPr>
        <w:t>───</w:t>
      </w:r>
    </w:p>
    <w:p>
      <w:r>
        <w:t>【本段素材】</w:t>
      </w:r>
    </w:p>
    <w:p>
      <w:r>
        <w:t>表情:F3(惊恐) | 场景:同上·E1石门+紫色光晕 | Q版:Q3好奇震惊(静态PNG)</w:t>
      </w:r>
    </w:p>
    <w:p>
      <w:r>
        <w:t>光源:紫色光晕映照 | 首帧图:镜C7·快步接近石门中景</w:t>
      </w:r>
    </w:p>
    <w:p>
      <w:pPr>
        <w:spacing w:before="80" w:after="80"/>
      </w:pPr>
      <w:r>
        <w:rPr>
          <w:b w:val="0"/>
          <w:color w:val="CCCCCC"/>
          <w:sz w:val="16"/>
        </w:rPr>
        <w:t>───</w:t>
      </w:r>
    </w:p>
    <w:p>
      <w:pPr>
        <w:pStyle w:val="4"/>
      </w:pPr>
      <w:r>
        <w:t>第四段 A | 降临 | 3镜 ~12s</w:t>
      </w:r>
    </w:p>
    <w:p>
      <w:pPr>
        <w:spacing w:before="0" w:after="0"/>
      </w:pPr>
      <w:r>
        <w:rPr>
          <w:b w:val="0"/>
          <w:color w:val="666666"/>
          <w:sz w:val="18"/>
        </w:rPr>
        <w:t>情绪:混乱→震撼</w:t>
      </w:r>
    </w:p>
    <w:p>
      <w:pPr>
        <w:spacing w:before="40" w:after="0"/>
      </w:pPr>
    </w:p>
    <w:p>
      <w:pPr>
        <w:spacing w:before="0" w:after="0"/>
      </w:pPr>
      <w:r>
        <w:rPr>
          <w:b w:val="0"/>
          <w:color w:val="666666"/>
          <w:sz w:val="20"/>
        </w:rPr>
        <w:t>新场景环境:一片巨大的环形深坑，直径数百米。坑壁上布满碎裂的石碑、倾倒的石柱。地面上散落着锈蚀的剑、碎裂的盾牌、折断的长矛。天空是灰暗的琥珀色，没有太阳，发出均匀微弱散射光(顶光)。坑底深处透出微弱蓝光，以缓慢心跳节奏脉动(底光)。面部光照=顶光为主、底光为辅。深坑边缘右后方斜插着一把巨大的残剑，剑刃缺了一个大口——永久地标。整体色调偏灰褐。色温基准:碎石地面中性灰。</w:t>
      </w:r>
    </w:p>
    <w:p>
      <w:pPr>
        <w:spacing w:before="40" w:after="0"/>
      </w:pPr>
    </w:p>
    <w:p>
      <w:pPr>
        <w:spacing w:before="120" w:after="0"/>
      </w:pPr>
      <w:r>
        <w:rPr>
          <w:b/>
          <w:sz w:val="20"/>
        </w:rPr>
        <w:t>【A1】过渡·降临</w:t>
      </w:r>
    </w:p>
    <w:p>
      <w:pPr>
        <w:spacing w:before="0" w:after="0"/>
      </w:pPr>
      <w:r>
        <w:rPr>
          <w:b w:val="0"/>
          <w:sz w:val="20"/>
        </w:rPr>
        <w:t>紫色光晕在画面中炸裂成碎片，碎片四散飞溅。男生从碎裂的光晕中跌落而出——身体侧倾，一只脚重重踩在碎石地面上，膝盖弯曲。画面色调从紫色瞬间切换为灰褐琥珀色。光晕碎片在他身后消散如烟。</w:t>
      </w:r>
    </w:p>
    <w:p>
      <w:pPr>
        <w:spacing w:before="0" w:after="0"/>
      </w:pPr>
    </w:p>
    <w:p>
      <w:pPr>
        <w:spacing w:before="120" w:after="0"/>
      </w:pPr>
      <w:r>
        <w:rPr>
          <w:b/>
          <w:sz w:val="20"/>
        </w:rPr>
        <w:t>【A2】近景·眩晕</w:t>
      </w:r>
    </w:p>
    <w:p>
      <w:pPr>
        <w:spacing w:before="0" w:after="0"/>
      </w:pPr>
      <w:r>
        <w:rPr>
          <w:b w:val="0"/>
          <w:sz w:val="20"/>
        </w:rPr>
        <w:t>男生的视野先是模糊一团，然后猛地聚焦——又晃散了，再强制聚焦。他单手撑在膝盖上，身体前倾。闭眼，深呼吸一次——胸口大幅度起伏一次后放缓。头发上残留的紫色微光粉末缓缓飘散。白色T恤的前襟蹭上了第一道灰褐色的尘土痕迹。</w:t>
      </w:r>
    </w:p>
    <w:p>
      <w:pPr>
        <w:spacing w:before="0" w:after="0"/>
      </w:pPr>
    </w:p>
    <w:p>
      <w:pPr>
        <w:spacing w:before="80" w:after="40"/>
      </w:pPr>
      <w:r>
        <w:rPr>
          <w:b w:val="0"/>
          <w:color w:val="666666"/>
          <w:sz w:val="18"/>
        </w:rPr>
        <w:t>【呼吸】他跪在地上喘气2秒——头低着，肩膀起伏。然后才缓缓抬头。</w:t>
      </w:r>
    </w:p>
    <w:p>
      <w:pPr>
        <w:spacing w:before="120" w:after="0"/>
      </w:pPr>
      <w:r>
        <w:rPr>
          <w:b/>
          <w:sz w:val="20"/>
        </w:rPr>
        <w:t>【A3】中近景·抬头</w:t>
      </w:r>
    </w:p>
    <w:p>
      <w:pPr>
        <w:spacing w:before="0" w:after="0"/>
      </w:pPr>
      <w:r>
        <w:rPr>
          <w:b w:val="0"/>
          <w:sz w:val="20"/>
        </w:rPr>
        <w:t>眩晕逐渐消退。男生缓缓直起上半身，视线从地面的碎石抬起。然后——瞳孔猛然缩小。眉毛微压。嘴唇闭合，但下唇和上唇之间不自觉地分开一条细缝。呼吸停了一拍。他被眼前的景象钉在原地。</w:t>
      </w:r>
    </w:p>
    <w:p>
      <w:pPr>
        <w:spacing w:before="0" w:after="0"/>
      </w:pPr>
    </w:p>
    <w:p>
      <w:pPr>
        <w:spacing w:before="40" w:after="20"/>
      </w:pPr>
      <w:r>
        <w:rPr>
          <w:b w:val="0"/>
          <w:color w:val="886600"/>
          <w:sz w:val="16"/>
        </w:rPr>
        <w:t>【剪辑】末帧:震撼钉住→接4B首帧深坑全景(他的POV)。硬切。</w:t>
      </w:r>
    </w:p>
    <w:p>
      <w:pPr>
        <w:spacing w:before="40" w:after="20"/>
      </w:pPr>
      <w:r>
        <w:rPr>
          <w:b w:val="0"/>
          <w:color w:val="884488"/>
          <w:sz w:val="16"/>
        </w:rPr>
        <w:t>【BGM】BGM2渐弱→BGM3开始:史诗感，缓慢铜管+弦乐，bpm50-60</w:t>
      </w:r>
    </w:p>
    <w:p>
      <w:r>
        <w:t>【本段素材】</w:t>
      </w:r>
    </w:p>
    <w:p>
      <w:r>
        <w:t>表情:F4(眩晕→震撼) | 场景:E2深坑全景(已有场景可复用)·巨剑(右后方斜插)</w:t>
      </w:r>
    </w:p>
    <w:p>
      <w:r>
        <w:t>光源:琥珀色天空(顶光)+坑底蓝光(底光) | 首帧图:镜A1·紫色碎裂跌落</w:t>
      </w:r>
    </w:p>
    <w:p>
      <w:pPr>
        <w:spacing w:before="80" w:after="80"/>
      </w:pPr>
      <w:r>
        <w:rPr>
          <w:b w:val="0"/>
          <w:color w:val="CCCCCC"/>
          <w:sz w:val="16"/>
        </w:rPr>
        <w:t>───</w:t>
      </w:r>
    </w:p>
    <w:p>
      <w:pPr>
        <w:pStyle w:val="4"/>
      </w:pPr>
      <w:r>
        <w:t>第四段 B | 凝视 | 3镜 ~12s</w:t>
      </w:r>
    </w:p>
    <w:p>
      <w:pPr>
        <w:spacing w:before="0" w:after="0"/>
      </w:pPr>
      <w:r>
        <w:rPr>
          <w:b w:val="0"/>
          <w:color w:val="666666"/>
          <w:sz w:val="18"/>
        </w:rPr>
        <w:t>情绪:渺小→敬畏</w:t>
      </w:r>
    </w:p>
    <w:p>
      <w:pPr>
        <w:spacing w:before="40" w:after="0"/>
      </w:pPr>
    </w:p>
    <w:p>
      <w:pPr>
        <w:spacing w:before="0" w:after="0"/>
      </w:pPr>
      <w:r>
        <w:rPr>
          <w:b w:val="0"/>
          <w:color w:val="666666"/>
          <w:sz w:val="20"/>
        </w:rPr>
        <w:t>环境:同上。巨剑在画面右后方斜插地面。</w:t>
      </w:r>
    </w:p>
    <w:p>
      <w:pPr>
        <w:spacing w:before="40" w:after="0"/>
      </w:pPr>
    </w:p>
    <w:p>
      <w:pPr>
        <w:spacing w:before="120" w:after="0"/>
      </w:pPr>
      <w:r>
        <w:rPr>
          <w:b/>
          <w:sz w:val="20"/>
        </w:rPr>
        <w:t>【B4】全景·深坑</w:t>
      </w:r>
    </w:p>
    <w:p>
      <w:pPr>
        <w:spacing w:before="0" w:after="0"/>
      </w:pPr>
      <w:r>
        <w:rPr>
          <w:b w:val="0"/>
          <w:sz w:val="20"/>
        </w:rPr>
        <w:t>(男生视线的落点)巨大环形深坑的全景。坑壁陡峭，布满斜插的断裂石碑和倾倒的石柱。地面散落着锈蚀的武器——那把巨大的残剑斜插在画面右前方地面上，剑刃缺了一个大口，刃面上有干涸的暗色痕迹。远处坑底深处透出微弱的蓝光，以缓慢心跳的节奏脉动。空气中悬浮着寂静的尘埃。</w:t>
      </w:r>
    </w:p>
    <w:p>
      <w:pPr>
        <w:spacing w:before="0" w:after="0"/>
      </w:pPr>
    </w:p>
    <w:p>
      <w:pPr>
        <w:spacing w:before="40" w:after="20"/>
      </w:pPr>
      <w:r>
        <w:rPr>
          <w:b w:val="0"/>
          <w:color w:val="4488CC"/>
          <w:sz w:val="16"/>
        </w:rPr>
        <w:t>【音效】全景低频:低沉环境嗡鸣，蓝光脉动即为声音视觉锚点</w:t>
      </w:r>
    </w:p>
    <w:p>
      <w:pPr>
        <w:spacing w:before="80" w:after="40"/>
      </w:pPr>
      <w:r>
        <w:rPr>
          <w:b w:val="0"/>
          <w:color w:val="666666"/>
          <w:sz w:val="18"/>
        </w:rPr>
        <w:t>【呼吸】全景停留3秒——让观众和他一起消化整个场景。没有任何动作，只有蓝光缓慢脉动和微尘浮动。</w:t>
      </w:r>
    </w:p>
    <w:p>
      <w:pPr>
        <w:spacing w:before="120" w:after="0"/>
      </w:pPr>
      <w:r>
        <w:rPr>
          <w:b/>
          <w:sz w:val="20"/>
        </w:rPr>
        <w:t>【B5】中景·坑边</w:t>
      </w:r>
    </w:p>
    <w:p>
      <w:pPr>
        <w:spacing w:before="0" w:after="0"/>
      </w:pPr>
      <w:r>
        <w:rPr>
          <w:b w:val="0"/>
          <w:sz w:val="20"/>
        </w:rPr>
        <w:t>男生的背影，站在深坑边缘。深坑在他身前展开，坑底蓝光脉动映照他的白色T恤边缘——衣服上的灰痕在蓝光下隐约可见。他的肩膀微耸，双臂自然垂在身侧。整个人显得很小，深坑很大。右后方巨剑的剪影在画面边缘可见。</w:t>
      </w:r>
    </w:p>
    <w:p>
      <w:pPr>
        <w:spacing w:before="0" w:after="0"/>
      </w:pPr>
    </w:p>
    <w:p>
      <w:pPr>
        <w:spacing w:before="120" w:after="0"/>
      </w:pPr>
      <w:r>
        <w:rPr>
          <w:b/>
          <w:sz w:val="20"/>
        </w:rPr>
        <w:t>【B6】近景·回神</w:t>
      </w:r>
    </w:p>
    <w:p>
      <w:pPr>
        <w:spacing w:before="0" w:after="0"/>
      </w:pPr>
      <w:r>
        <w:rPr>
          <w:b w:val="0"/>
          <w:sz w:val="20"/>
        </w:rPr>
        <w:t>切回男生面部。震撼的表情持续了两秒。然后他缓缓闭上嘴，喉结上下滚动了一次——咽下一口唾沫。眼神从震惊转为凝重，瞳孔缓慢扫视环境。呼吸放慢，变回冷静模式，但眉头依然微蹙。</w:t>
      </w:r>
    </w:p>
    <w:p>
      <w:pPr>
        <w:spacing w:before="0" w:after="0"/>
      </w:pPr>
    </w:p>
    <w:p>
      <w:pPr>
        <w:spacing w:before="20" w:after="0"/>
      </w:pPr>
      <w:r>
        <w:rPr>
          <w:b w:val="0"/>
          <w:color w:val="CC8800"/>
          <w:sz w:val="16"/>
        </w:rPr>
        <w:t>【字幕】可选:极低声「这里是...？」(气声，几乎听不见)</w:t>
      </w:r>
    </w:p>
    <w:p>
      <w:pPr>
        <w:spacing w:before="40" w:after="20"/>
      </w:pPr>
      <w:r>
        <w:rPr>
          <w:b w:val="0"/>
          <w:color w:val="886600"/>
          <w:sz w:val="16"/>
        </w:rPr>
        <w:t>【剪辑】末帧:冷静扫视→接4C首帧走下斜坡。硬切。</w:t>
      </w:r>
    </w:p>
    <w:p>
      <w:r>
        <w:t>【本段素材】</w:t>
      </w:r>
    </w:p>
    <w:p>
      <w:r>
        <w:t>表情:F4(震撼→凝视) | 场景:同上·巨剑前景 | 光照:同上</w:t>
      </w:r>
    </w:p>
    <w:p>
      <w:r>
        <w:t>首帧图:镜B4·深坑全景(男生POV)</w:t>
      </w:r>
    </w:p>
    <w:p>
      <w:pPr>
        <w:spacing w:before="80" w:after="80"/>
      </w:pPr>
      <w:r>
        <w:rPr>
          <w:b w:val="0"/>
          <w:color w:val="CCCCCC"/>
          <w:sz w:val="16"/>
        </w:rPr>
        <w:t>───</w:t>
      </w:r>
    </w:p>
    <w:p>
      <w:pPr>
        <w:pStyle w:val="4"/>
      </w:pPr>
      <w:r>
        <w:t>第四段 C | 确认 | 3镜 ~12s</w:t>
      </w:r>
    </w:p>
    <w:p>
      <w:pPr>
        <w:spacing w:before="0" w:after="0"/>
      </w:pPr>
      <w:r>
        <w:rPr>
          <w:b w:val="0"/>
          <w:color w:val="666666"/>
          <w:sz w:val="18"/>
        </w:rPr>
        <w:t>情绪:好奇→确认→凝重</w:t>
      </w:r>
    </w:p>
    <w:p>
      <w:pPr>
        <w:spacing w:before="40" w:after="0"/>
      </w:pPr>
    </w:p>
    <w:p>
      <w:pPr>
        <w:spacing w:before="0" w:after="0"/>
      </w:pPr>
      <w:r>
        <w:rPr>
          <w:b w:val="0"/>
          <w:color w:val="666666"/>
          <w:sz w:val="20"/>
        </w:rPr>
        <w:t>环境:同上。石碑距深坑边缘约50米。一块约一人高、表面覆盖厚厚灰色尘埃的断裂石碑斜插在地面上。巨剑在他走过的路径右侧后方，持续可见。</w:t>
      </w:r>
    </w:p>
    <w:p>
      <w:pPr>
        <w:spacing w:before="40" w:after="0"/>
      </w:pPr>
    </w:p>
    <w:p>
      <w:pPr>
        <w:spacing w:before="120" w:after="0"/>
      </w:pPr>
      <w:r>
        <w:rPr>
          <w:b/>
          <w:sz w:val="20"/>
        </w:rPr>
        <w:t>【C7】中景·接近</w:t>
      </w:r>
    </w:p>
    <w:p>
      <w:pPr>
        <w:spacing w:before="0" w:after="0"/>
      </w:pPr>
      <w:r>
        <w:rPr>
          <w:b w:val="0"/>
          <w:sz w:val="20"/>
        </w:rPr>
        <w:t>男生从深坑边缘缓步走下碎石斜坡。镜头从侧后方跟拍。他绕开地上的断裂长矛——经过右后方那把斜插在地面的巨剑时，脚步慢了一拍，余光扫过剑刃上干涸的暗色痕迹——然后继续走向石碑。</w:t>
      </w:r>
    </w:p>
    <w:p>
      <w:pPr>
        <w:spacing w:before="0" w:after="0"/>
      </w:pPr>
    </w:p>
    <w:p>
      <w:pPr>
        <w:spacing w:before="120" w:after="0"/>
      </w:pPr>
      <w:r>
        <w:rPr>
          <w:b/>
          <w:sz w:val="20"/>
        </w:rPr>
        <w:t>【C8】特写·拂尘+文字</w:t>
      </w:r>
    </w:p>
    <w:p>
      <w:pPr>
        <w:spacing w:before="0" w:after="0"/>
      </w:pPr>
      <w:r>
        <w:rPr>
          <w:b w:val="0"/>
          <w:sz w:val="20"/>
        </w:rPr>
        <w:t>男生在石碑前半蹲下来。他伸出右手——指尖在石碑表面的灰尘上方停了一瞬。然后手掌缓缓拂过石碑表面，厚厚的灰尘从石碑上簌簌滑落。灰尘之下，第一行雕刻的纹路显露出来——一种他从未见过的文字，笔画锐利、棱角分明，每一笔都像刀刻。特写他的脸:双唇微张，静止不动，眼睛一眨不眨地凝视文字。保持凝视1s静止帧。【切口在此】</w:t>
      </w:r>
    </w:p>
    <w:p>
      <w:pPr>
        <w:spacing w:before="0" w:after="0"/>
      </w:pPr>
    </w:p>
    <w:p>
      <w:pPr>
        <w:spacing w:before="80" w:after="0"/>
      </w:pPr>
      <w:r>
        <w:t>【Q版·画中画|静态PNG·后期叠加|GPT-Images2生成】</w:t>
      </w:r>
    </w:p>
    <w:p>
      <w:pPr>
        <w:spacing w:before="0" w:after="40"/>
      </w:pPr>
      <w:r>
        <w:rPr>
          <w:b w:val="0"/>
          <w:color w:val="DD44AA"/>
          <w:sz w:val="18"/>
        </w:rPr>
        <w:t>二头身男生震惊表情——同3C画中画。Q版生成提示:同3C。叠在原画面上方1/4处，文字仍可见。</w:t>
      </w:r>
    </w:p>
    <w:p>
      <w:pPr>
        <w:spacing w:before="120" w:after="0"/>
      </w:pPr>
      <w:r>
        <w:rPr>
          <w:b/>
          <w:sz w:val="20"/>
        </w:rPr>
        <w:t>【C9】特写·触觉确认</w:t>
      </w:r>
    </w:p>
    <w:p>
      <w:pPr>
        <w:spacing w:before="0" w:after="0"/>
      </w:pPr>
      <w:r>
        <w:rPr>
          <w:b w:val="0"/>
          <w:sz w:val="20"/>
        </w:rPr>
        <w:t>他盯着文字看了2秒——缓缓转头看了深坑全景一眼。视线回到自己的右手——那只刚才拂过石碑的手。指肚上沾着一层灰褐色的细尘。他用拇指缓缓碾过食指指肚上的灰尘——搓了搓，灰尘在指纹间散成两缕。表情变了——困惑中浮现一丝惊恐。翻过手掌看手背，又翻回来看手心，反复两次。缓缓站直。低头看手掌——用力握拳，又猛地张开——连续两次。指甲用力一掐——掌心出现四个浅浅的凹陷小坑。盯着掌心的凹陷，瞳孔微微一缩。眼神从困惑彻底转为确认。</w:t>
      </w:r>
    </w:p>
    <w:p>
      <w:pPr>
        <w:spacing w:before="0" w:after="0"/>
      </w:pPr>
    </w:p>
    <w:p>
      <w:pPr>
        <w:spacing w:before="20" w:after="0"/>
      </w:pPr>
      <w:r>
        <w:rPr>
          <w:b w:val="0"/>
          <w:color w:val="CC8800"/>
          <w:sz w:val="16"/>
        </w:rPr>
        <w:t>【字幕】低声「不是梦...」(三个字，确认现实)</w:t>
      </w:r>
    </w:p>
    <w:p>
      <w:pPr>
        <w:spacing w:before="80" w:after="40"/>
      </w:pPr>
      <w:r>
        <w:t>他慢慢转过身,视线投向深坑底部蓝色光晕脉动的方向。抬头——琥珀色天空无边无际,没有任何出口的迹象。画面定格在他的侧脸,蓝光在他眼中跳动。</w:t>
      </w:r>
    </w:p>
    <w:p>
      <w:pPr>
        <w:spacing w:before="40" w:after="20"/>
      </w:pPr>
      <w:r>
        <w:rPr>
          <w:b w:val="0"/>
          <w:color w:val="886600"/>
          <w:sz w:val="16"/>
        </w:rPr>
        <w:t>【剪辑】末帧:侧脸定格→接5A首帧视线锁定刀的方向。硬切。</w:t>
      </w:r>
    </w:p>
    <w:p>
      <w:pPr>
        <w:spacing w:before="80" w:after="80"/>
      </w:pPr>
      <w:r>
        <w:rPr>
          <w:b w:val="0"/>
          <w:color w:val="CCCCCC"/>
          <w:sz w:val="16"/>
        </w:rPr>
        <w:t>───</w:t>
      </w:r>
    </w:p>
    <w:p>
      <w:r>
        <w:t>【本段素材】</w:t>
      </w:r>
    </w:p>
    <w:p>
      <w:r>
        <w:t>表情:F4(凝视→确认) | 场景:E5石碑+异世界文字·巨剑(右后方) | Q版:Q4确认震惊(静态PNG)·Q6「不是梦」(静态图+配音)</w:t>
      </w:r>
    </w:p>
    <w:p>
      <w:r>
        <w:t>光照:同上 | 首帧图:镜C7·走下斜坡中景</w:t>
      </w:r>
    </w:p>
    <w:p>
      <w:pPr>
        <w:spacing w:before="80" w:after="80"/>
      </w:pPr>
      <w:r>
        <w:rPr>
          <w:b w:val="0"/>
          <w:color w:val="CCCCCC"/>
          <w:sz w:val="16"/>
        </w:rPr>
        <w:t>───</w:t>
      </w:r>
    </w:p>
    <w:p>
      <w:pPr>
        <w:pStyle w:val="4"/>
      </w:pPr>
      <w:r>
        <w:t>第五段 A | 拔刀 | 3镜 ~12s</w:t>
      </w:r>
    </w:p>
    <w:p>
      <w:pPr>
        <w:spacing w:before="0" w:after="0"/>
      </w:pPr>
      <w:r>
        <w:rPr>
          <w:b w:val="0"/>
          <w:color w:val="666666"/>
          <w:sz w:val="18"/>
        </w:rPr>
        <w:t>情绪:吸引→敬畏</w:t>
      </w:r>
    </w:p>
    <w:p>
      <w:pPr>
        <w:spacing w:before="40" w:after="0"/>
      </w:pPr>
    </w:p>
    <w:p>
      <w:pPr>
        <w:spacing w:before="0" w:after="0"/>
      </w:pPr>
      <w:r>
        <w:rPr>
          <w:b w:val="0"/>
          <w:color w:val="666666"/>
          <w:sz w:val="20"/>
        </w:rPr>
        <w:t>环境:同上。石碑距深坑中心约100米。深坑正中心，一把精美的长刀斜插在低矮残破石台之上。巨剑在远处画面右后方清晰可见。</w:t>
      </w:r>
    </w:p>
    <w:p>
      <w:pPr>
        <w:spacing w:before="40" w:after="0"/>
      </w:pPr>
    </w:p>
    <w:p>
      <w:pPr>
        <w:spacing w:before="0" w:after="0"/>
      </w:pPr>
      <w:r>
        <w:rPr>
          <w:b w:val="0"/>
          <w:color w:val="666666"/>
          <w:sz w:val="20"/>
        </w:rPr>
        <w:t>刀:精美长刀，刀身细长略带弧度，刀柄缠绕暗色皮革(刻有与石碑文字同一语系的异世界古文符号)，护手呈双翼展开形。拔刀后刀身浮现白色光羽纹路，光羽从刀身脱离后以缓慢速度向上飘升10-20cm后消散。刀身固有色=暗银灰钢。全段刀始终在男生手中，无刀鞘。</w:t>
      </w:r>
    </w:p>
    <w:p>
      <w:pPr>
        <w:spacing w:before="40" w:after="0"/>
      </w:pPr>
    </w:p>
    <w:p>
      <w:pPr>
        <w:spacing w:before="0" w:after="0"/>
      </w:pPr>
      <w:r>
        <w:rPr>
          <w:b w:val="0"/>
          <w:color w:val="666666"/>
          <w:sz w:val="20"/>
        </w:rPr>
        <w:t>怪物:由雾气与蓝白色能量凝聚而成的巨大人形轮廓，身高约两层楼(~6米，约画面2/3)。头部位置有两团跳动的蓝白色光核。身体边缘逸散出雾状触须。男生身高约画面1/10。</w:t>
      </w:r>
    </w:p>
    <w:p>
      <w:pPr>
        <w:spacing w:before="40" w:after="0"/>
      </w:pPr>
    </w:p>
    <w:p>
      <w:pPr>
        <w:spacing w:before="120" w:after="0"/>
      </w:pPr>
      <w:r>
        <w:rPr>
          <w:b/>
          <w:sz w:val="20"/>
        </w:rPr>
        <w:t>【A1】近景·接近石台</w:t>
      </w:r>
    </w:p>
    <w:p>
      <w:pPr>
        <w:spacing w:before="0" w:after="0"/>
      </w:pPr>
      <w:r>
        <w:rPr>
          <w:b w:val="0"/>
          <w:sz w:val="20"/>
        </w:rPr>
        <w:t>男生迈步向石台走去。步伐不快，方向明确，视线锁定在刀上。走到石台正前方，停住。低头凝视刀柄——皮革纹路清晰可见，隐约可见与石碑文字同源的刻痕。右手缓缓抬起——手腕微微颤抖三次后停住，像是在抵抗一股无形的拉力。</w:t>
      </w:r>
    </w:p>
    <w:p>
      <w:pPr>
        <w:spacing w:before="0" w:after="0"/>
      </w:pPr>
    </w:p>
    <w:p>
      <w:pPr>
        <w:spacing w:before="120" w:after="0"/>
      </w:pPr>
      <w:r>
        <w:rPr>
          <w:b/>
          <w:sz w:val="20"/>
        </w:rPr>
        <w:t>【A2】大特写·握刀</w:t>
      </w:r>
    </w:p>
    <w:p>
      <w:pPr>
        <w:spacing w:before="0" w:after="0"/>
      </w:pPr>
      <w:r>
        <w:rPr>
          <w:b w:val="0"/>
          <w:sz w:val="20"/>
        </w:rPr>
        <w:t>手指一根一根扣上刀柄。手掌与皮革接触的瞬间，刀柄纹路深处闪过一缕极淡的白光，白光沿着手指缝隙流入他的手腕，一闪即逝。</w:t>
      </w:r>
    </w:p>
    <w:p>
      <w:pPr>
        <w:spacing w:before="0" w:after="0"/>
      </w:pPr>
    </w:p>
    <w:p>
      <w:pPr>
        <w:spacing w:before="120" w:after="0"/>
      </w:pPr>
      <w:r>
        <w:rPr>
          <w:b/>
          <w:sz w:val="20"/>
        </w:rPr>
        <w:t>【A3】中近景·拔刀</w:t>
      </w:r>
    </w:p>
    <w:p>
      <w:pPr>
        <w:spacing w:before="0" w:after="0"/>
      </w:pPr>
      <w:r>
        <w:rPr>
          <w:b w:val="0"/>
          <w:sz w:val="20"/>
        </w:rPr>
        <w:t>右手猛然用力——从手腕发力，经前臂传至手指。刀身一寸一寸从石台中拔出，手臂肌肉绷紧。刀尖脱离石台的瞬间——石台缝隙中冒出第一缕白色烟雾。男生没有察觉，全部注意力在刀上。他缓缓抬刀至眼前，刀刃表面浮现出细密的白色光羽纹路，一片接一片从刀身上轻轻飘起。</w:t>
      </w:r>
    </w:p>
    <w:p>
      <w:pPr>
        <w:spacing w:before="0" w:after="0"/>
      </w:pPr>
    </w:p>
    <w:p>
      <w:pPr>
        <w:spacing w:before="80" w:after="40"/>
      </w:pPr>
      <w:r>
        <w:rPr>
          <w:b w:val="0"/>
          <w:color w:val="666666"/>
          <w:sz w:val="18"/>
        </w:rPr>
        <w:t>【呼吸】拔刀后他双手举刀——刀身横在眼前——静静看了2秒。光羽映在他瞳孔里。T恤袖口在拔刀时蹭上了石台的灰尘。</w:t>
      </w:r>
    </w:p>
    <w:p>
      <w:pPr>
        <w:spacing w:before="40" w:after="20"/>
      </w:pPr>
      <w:r>
        <w:rPr>
          <w:b w:val="0"/>
          <w:color w:val="884488"/>
          <w:sz w:val="16"/>
        </w:rPr>
        <w:t>【BGM】BGM3在拔刀瞬间加入第一声铜管重音</w:t>
      </w:r>
    </w:p>
    <w:p>
      <w:pPr>
        <w:spacing w:before="40" w:after="20"/>
      </w:pPr>
      <w:r>
        <w:rPr>
          <w:b w:val="0"/>
          <w:color w:val="886600"/>
          <w:sz w:val="16"/>
        </w:rPr>
        <w:t>【剪辑】末帧:看刀→接5B首帧烟雾涌出(他仍在看刀)。硬切。</w:t>
      </w:r>
    </w:p>
    <w:p>
      <w:r>
        <w:t>【本段素材】</w:t>
      </w:r>
    </w:p>
    <w:p>
      <w:r>
        <w:t>表情:F5(吸引) | 场景:E3石台+刀(插台中)·巨剑(远处右后方) | 道具:刀三视图</w:t>
      </w:r>
    </w:p>
    <w:p>
      <w:r>
        <w:t>特效:光羽V1(刀身浮现) | 光照:琥珀天+蓝底光 | 首帧图:镜A1·接近石台近景</w:t>
      </w:r>
    </w:p>
    <w:p>
      <w:pPr>
        <w:spacing w:before="80" w:after="80"/>
      </w:pPr>
      <w:r>
        <w:rPr>
          <w:b w:val="0"/>
          <w:color w:val="CCCCCC"/>
          <w:sz w:val="16"/>
        </w:rPr>
        <w:t>───</w:t>
      </w:r>
    </w:p>
    <w:p>
      <w:pPr>
        <w:pStyle w:val="4"/>
      </w:pPr>
      <w:r>
        <w:t>第五段 B | 诞生 | 3镜 ~12s</w:t>
      </w:r>
    </w:p>
    <w:p>
      <w:pPr>
        <w:spacing w:before="0" w:after="0"/>
      </w:pPr>
      <w:r>
        <w:rPr>
          <w:b w:val="0"/>
          <w:color w:val="666666"/>
          <w:sz w:val="18"/>
        </w:rPr>
        <w:t>情绪:警觉→恐惧</w:t>
      </w:r>
    </w:p>
    <w:p>
      <w:pPr>
        <w:spacing w:before="40" w:after="0"/>
      </w:pPr>
    </w:p>
    <w:p>
      <w:pPr>
        <w:spacing w:before="0" w:after="0"/>
      </w:pPr>
      <w:r>
        <w:rPr>
          <w:b w:val="0"/>
          <w:color w:val="666666"/>
          <w:sz w:val="20"/>
        </w:rPr>
        <w:t>环境:同上。巨剑在右后方。怪物:同上，身高约画面2/3。雾墙尚未形成。</w:t>
      </w:r>
    </w:p>
    <w:p>
      <w:pPr>
        <w:spacing w:before="40" w:after="0"/>
      </w:pPr>
    </w:p>
    <w:p>
      <w:pPr>
        <w:spacing w:before="120" w:after="0"/>
      </w:pPr>
      <w:r>
        <w:rPr>
          <w:b/>
          <w:sz w:val="20"/>
        </w:rPr>
        <w:t>【B4】中景·涌烟+灵魂火</w:t>
      </w:r>
    </w:p>
    <w:p>
      <w:pPr>
        <w:spacing w:before="0" w:after="0"/>
      </w:pPr>
      <w:r>
        <w:rPr>
          <w:b w:val="0"/>
          <w:sz w:val="20"/>
        </w:rPr>
        <w:t>石台缝隙中的烟雾越来越多——十几缕白烟同时涌出，相互缠绕。烟雾违反物理规律地向正上方聚集，在石台上方汇成一颗旋转的白色烟球。烟球核心突然发光——先是微弱的蓝白斑点，然后猛然亮起为蓝白色火焰，形成一团剧烈跳动的灵魂之火。火心以不规则的频率闪动，每闪一次，周围雾气都加速被吸入核心。男生仍在看刀，尚未察觉背后异变。</w:t>
      </w:r>
    </w:p>
    <w:p>
      <w:pPr>
        <w:spacing w:before="0" w:after="0"/>
      </w:pPr>
    </w:p>
    <w:p>
      <w:pPr>
        <w:spacing w:before="120" w:after="0"/>
      </w:pPr>
      <w:r>
        <w:rPr>
          <w:b/>
          <w:sz w:val="20"/>
        </w:rPr>
        <w:t>【B5】面部特写·警觉</w:t>
      </w:r>
    </w:p>
    <w:p>
      <w:pPr>
        <w:spacing w:before="0" w:after="0"/>
      </w:pPr>
      <w:r>
        <w:t>刀身上所有光羽在同一瞬间全部熄灭。刀柄在他手中微微一凉——像有什么东西从刀身抽离。男生表情骤变</w:t>
      </w:r>
    </w:p>
    <w:p>
      <w:pPr>
        <w:spacing w:before="0" w:after="0"/>
      </w:pPr>
    </w:p>
    <w:p>
      <w:pPr>
        <w:spacing w:before="120" w:after="0"/>
      </w:pPr>
      <w:r>
        <w:rPr>
          <w:b/>
          <w:sz w:val="20"/>
        </w:rPr>
        <w:t>【B6】全景·后撤+化身</w:t>
      </w:r>
    </w:p>
    <w:p>
      <w:pPr>
        <w:spacing w:before="0" w:after="0"/>
      </w:pPr>
      <w:r>
        <w:rPr>
          <w:b w:val="0"/>
          <w:sz w:val="20"/>
        </w:rPr>
        <w:t>神情从警觉迅速变为严肃。刚后退半步——灵魂之火猛然膨胀炸开。石台在冲击下碎裂坍塌——雾气与蓝白色能量向四周扩散后凝聚成一个巨大的雾状人形轮廓，身高约画面2/3。轮廓头部位置亮起两团蓝白色光核，如双眼锁定男生的方向(男生仅占画面1/10)。怪物身体边缘不断逸散出蠕动的雾状触须。</w:t>
      </w:r>
    </w:p>
    <w:p>
      <w:pPr>
        <w:spacing w:before="0" w:after="0"/>
      </w:pPr>
    </w:p>
    <w:p>
      <w:pPr>
        <w:spacing w:before="40" w:after="20"/>
      </w:pPr>
      <w:r>
        <w:rPr>
          <w:b w:val="0"/>
          <w:color w:val="4488CC"/>
          <w:sz w:val="16"/>
        </w:rPr>
        <w:t>【音效】怪物化身:次声波般低频震动，蓝白光核闪烁=脉冲音效视觉锚点</w:t>
      </w:r>
    </w:p>
    <w:p>
      <w:pPr>
        <w:spacing w:before="80" w:after="40"/>
      </w:pPr>
      <w:r>
        <w:rPr>
          <w:b w:val="0"/>
          <w:color w:val="666666"/>
          <w:sz w:val="18"/>
        </w:rPr>
        <w:t>【呼吸】怪物化身完成后——画面静止1.5秒。人仰头看怪物，怪物低头看人。然后——怪物头部光核猛地闪了一下。男生瞳孔放大——转身就跑。</w:t>
      </w:r>
    </w:p>
    <w:p>
      <w:pPr>
        <w:spacing w:before="40" w:after="20"/>
      </w:pPr>
      <w:r>
        <w:t>【BGM】BGM3b在此达到第一个高潮→急转紧张→BGM3b尾声留1s静默间隙→BGM4重型鼓点切入。</w:t>
      </w:r>
    </w:p>
    <w:p>
      <w:pPr>
        <w:spacing w:before="40" w:after="20"/>
      </w:pPr>
      <w:r>
        <w:rPr>
          <w:b w:val="0"/>
          <w:color w:val="886600"/>
          <w:sz w:val="16"/>
        </w:rPr>
        <w:t>【剪辑】末帧:转身蹬地→接5C首帧冲刺。硬切(不叠化)。</w:t>
      </w:r>
    </w:p>
    <w:p>
      <w:r>
        <w:t>【本段素材】</w:t>
      </w:r>
    </w:p>
    <w:p>
      <w:r>
        <w:t>表情:F5(警觉→恐惧) | 场景:同上·石台碎裂废墟 | 怪物:一阶段(已有) | 特效:灵魂之火(已有)</w:t>
      </w:r>
    </w:p>
    <w:p>
      <w:r>
        <w:t>光照:同上+灵魂之火蓝白 | 首帧图:镜B4·涌烟中景</w:t>
      </w:r>
    </w:p>
    <w:p>
      <w:pPr>
        <w:spacing w:before="80" w:after="80"/>
      </w:pPr>
      <w:r>
        <w:rPr>
          <w:b w:val="0"/>
          <w:color w:val="CCCCCC"/>
          <w:sz w:val="16"/>
        </w:rPr>
        <w:t>───</w:t>
      </w:r>
    </w:p>
    <w:p>
      <w:pPr>
        <w:pStyle w:val="4"/>
      </w:pPr>
      <w:r>
        <w:t>第五段 C | 逃杀 | 3镜 ~12s</w:t>
      </w:r>
    </w:p>
    <w:p>
      <w:pPr>
        <w:spacing w:before="0" w:after="0"/>
      </w:pPr>
      <w:r>
        <w:rPr>
          <w:b w:val="0"/>
          <w:color w:val="666666"/>
          <w:sz w:val="18"/>
        </w:rPr>
        <w:t>情绪:恐惧→拼命→绝望→无奈</w:t>
      </w:r>
    </w:p>
    <w:p>
      <w:pPr>
        <w:spacing w:before="40" w:after="0"/>
      </w:pPr>
    </w:p>
    <w:p>
      <w:pPr>
        <w:spacing w:before="0" w:after="0"/>
      </w:pPr>
      <w:r>
        <w:rPr>
          <w:b w:val="0"/>
          <w:color w:val="666666"/>
          <w:sz w:val="20"/>
        </w:rPr>
        <w:t>环境:同上。巨剑在右后方。怪物:同上，身高约画面2/3。</w:t>
      </w:r>
    </w:p>
    <w:p>
      <w:pPr>
        <w:spacing w:before="40" w:after="0"/>
      </w:pPr>
    </w:p>
    <w:p>
      <w:pPr>
        <w:spacing w:before="120" w:after="0"/>
      </w:pPr>
      <w:r>
        <w:rPr>
          <w:b/>
          <w:sz w:val="20"/>
        </w:rPr>
        <w:t>【C7】中景·逃+追杀</w:t>
      </w:r>
    </w:p>
    <w:p>
      <w:pPr>
        <w:spacing w:before="0" w:after="0"/>
      </w:pPr>
      <w:r>
        <w:rPr>
          <w:b w:val="0"/>
          <w:sz w:val="20"/>
        </w:rPr>
        <w:t>男生转身就跑——右脚蹬地发力，身体前压。右手紧握长刀，刀尖向后拖在身侧，在碎石地面上划出一道火星轨迹。怪物双臂向前挥出，两股粗壮的雾气触手从身体两侧射出——直径约半米的圆柱形雾流，末端分叉为3-4股细雾丝。一股直追男生背后，另一股以更高弧线飞越上空向深坑边缘包抄。触手所过之处地面碎石被气浪掀飞。</w:t>
      </w:r>
    </w:p>
    <w:p>
      <w:pPr>
        <w:spacing w:before="0" w:after="0"/>
      </w:pPr>
    </w:p>
    <w:p>
      <w:pPr>
        <w:spacing w:before="120" w:after="0"/>
      </w:pPr>
      <w:r>
        <w:rPr>
          <w:b/>
          <w:sz w:val="20"/>
        </w:rPr>
        <w:t>【C8】中景·加速+闪避</w:t>
      </w:r>
    </w:p>
    <w:p>
      <w:pPr>
        <w:spacing w:before="0" w:after="0"/>
      </w:pPr>
      <w:r>
        <w:t>侧身向右猛跳(以男生面向为参照),身体在空中横转半圈——落地时身体已转回面朝逃逸方向(深坑边缘)。触手擦着腰部掠过——衣摆被气浪掀起,触手撞击地面炸开,碎石四溅。男生单膝落地,不做停顿重新弹起继续冲刺。</w:t>
      </w:r>
    </w:p>
    <w:p>
      <w:pPr>
        <w:spacing w:before="0" w:after="0"/>
      </w:pPr>
    </w:p>
    <w:p>
      <w:pPr>
        <w:spacing w:before="40" w:after="20"/>
      </w:pPr>
      <w:r>
        <w:rPr>
          <w:b w:val="0"/>
          <w:color w:val="4488CC"/>
          <w:sz w:val="16"/>
        </w:rPr>
        <w:t>【音效】加速:风啸声渐强。闪避:触手擦过衣料的撕裂风切音</w:t>
      </w:r>
    </w:p>
    <w:p>
      <w:pPr>
        <w:spacing w:before="120" w:after="0"/>
      </w:pPr>
      <w:r>
        <w:rPr>
          <w:b/>
          <w:sz w:val="20"/>
        </w:rPr>
        <w:t>【C9】中景·音爆+拦截</w:t>
      </w:r>
    </w:p>
    <w:p>
      <w:pPr>
        <w:spacing w:before="0" w:after="0"/>
      </w:pPr>
      <w:r>
        <w:rPr>
          <w:b w:val="0"/>
          <w:sz w:val="20"/>
        </w:rPr>
        <w:t>男生保持高速全力推进。周身空气开始扭曲——猛地炸开一圈环形白色气浪冲击波。画面剧烈抖动，亮度瞬间爆闪。碎石以男生为中心向外环形激射。就在即将抵达深坑边缘时——头顶上方，包抄的雾气比他更快。雾气如厚重的帘幕从空中涌下，在男生前方形成一道数米高的雾墙。男生急停——双脚在碎石上滑出半米。他站在雾墙下，抬头望向挡住自己去路的白色雾气屏障，脸上露出无奈的神色。画面右后方巨剑的剪影在雾墙旁隐约可见。保持无奈表情1s静止帧。【切口在此】</w:t>
      </w:r>
    </w:p>
    <w:p>
      <w:pPr>
        <w:spacing w:before="0" w:after="0"/>
      </w:pPr>
    </w:p>
    <w:p>
      <w:pPr>
        <w:spacing w:before="80" w:after="0"/>
      </w:pPr>
      <w:r>
        <w:t>【Q版·独立全屏卡|静态图·后期插入|GPT-Images2生成】</w:t>
      </w:r>
    </w:p>
    <w:p>
      <w:pPr>
        <w:spacing w:before="0" w:after="40"/>
      </w:pPr>
      <w:r>
        <w:rPr>
          <w:b w:val="0"/>
          <w:color w:val="DD44AA"/>
          <w:sz w:val="18"/>
        </w:rPr>
        <w:t>二头身男生瞪大眼+双手拍脸+头顶冒弯曲黑线。Q版生成提示:chibi, 2-heads, panicked, hands on cheeks, squiggly black lines above head, white bg。</w:t>
      </w:r>
    </w:p>
    <w:p>
      <w:pPr>
        <w:spacing w:before="20" w:after="0"/>
      </w:pPr>
      <w:r>
        <w:rPr>
          <w:b w:val="0"/>
          <w:color w:val="CC8800"/>
          <w:sz w:val="16"/>
        </w:rPr>
        <w:t>【字幕】可选:真人少年倒吸一口气——无台词，只有一声极短的「...!」(被憋回去的脏话)</w:t>
      </w:r>
    </w:p>
    <w:p>
      <w:pPr>
        <w:spacing w:before="80" w:after="40"/>
      </w:pPr>
      <w:r>
        <w:rPr>
          <w:b w:val="0"/>
          <w:color w:val="666666"/>
          <w:sz w:val="18"/>
        </w:rPr>
        <w:t>【呼吸】Q版消失后，他喘了两口粗气——肩膀起伏，视线在雾墙和身后怪物之间快速切换了两次。然后闭上眼。</w:t>
      </w:r>
    </w:p>
    <w:p>
      <w:pPr>
        <w:spacing w:before="40" w:after="20"/>
      </w:pPr>
      <w:r>
        <w:rPr>
          <w:b w:val="0"/>
          <w:color w:val="886600"/>
          <w:sz w:val="16"/>
        </w:rPr>
        <w:t>【剪辑】末帧:闭眼→接5D首帧睁开眼。硬切。</w:t>
      </w:r>
    </w:p>
    <w:p>
      <w:r>
        <w:t>【本段素材】</w:t>
      </w:r>
    </w:p>
    <w:p>
      <w:r>
        <w:t>表情:F5(恐惧→拼命→无奈) | 场景:同上·E4雾墙 | 怪物:一阶段(同上) | 特效:白光光环V2</w:t>
      </w:r>
    </w:p>
    <w:p>
      <w:r>
        <w:t>Q版:Q5抓狂(已有·静态图) | 光照:同上 | 首帧图:镜C7·转身逃跑中景</w:t>
      </w:r>
    </w:p>
    <w:p>
      <w:pPr>
        <w:spacing w:before="80" w:after="80"/>
      </w:pPr>
      <w:r>
        <w:rPr>
          <w:b w:val="0"/>
          <w:color w:val="CCCCCC"/>
          <w:sz w:val="16"/>
        </w:rPr>
        <w:t>───</w:t>
      </w:r>
    </w:p>
    <w:p>
      <w:pPr>
        <w:pStyle w:val="4"/>
      </w:pPr>
      <w:r>
        <w:t>第五段 D | 对峙 | 3镜 ~12s</w:t>
      </w:r>
    </w:p>
    <w:p>
      <w:pPr>
        <w:spacing w:before="0" w:after="0"/>
      </w:pPr>
      <w:r>
        <w:rPr>
          <w:b w:val="0"/>
          <w:color w:val="666666"/>
          <w:sz w:val="18"/>
        </w:rPr>
        <w:t>情绪:觉悟→决意</w:t>
      </w:r>
    </w:p>
    <w:p>
      <w:pPr>
        <w:spacing w:before="40" w:after="0"/>
      </w:pPr>
    </w:p>
    <w:p>
      <w:pPr>
        <w:spacing w:before="0" w:after="0"/>
      </w:pPr>
      <w:r>
        <w:rPr>
          <w:b w:val="0"/>
          <w:color w:val="666666"/>
          <w:sz w:val="20"/>
        </w:rPr>
        <w:t>环境:同上。怪物:同上，身高约画面2/3。雾墙仍在身后，纹丝不动。巨剑在右后方。</w:t>
      </w:r>
    </w:p>
    <w:p>
      <w:pPr>
        <w:spacing w:before="40" w:after="0"/>
      </w:pPr>
    </w:p>
    <w:p>
      <w:pPr>
        <w:spacing w:before="120" w:after="0"/>
      </w:pPr>
      <w:r>
        <w:rPr>
          <w:b/>
          <w:sz w:val="20"/>
        </w:rPr>
        <w:t>【D10】近景·决心</w:t>
      </w:r>
    </w:p>
    <w:p>
      <w:pPr>
        <w:spacing w:before="0" w:after="0"/>
      </w:pPr>
      <w:r>
        <w:rPr>
          <w:b w:val="0"/>
          <w:sz w:val="20"/>
        </w:rPr>
        <w:t>男生睁开眼。回头——怪物在远处缓缓逼近，每走一步地面轻震。他转回身。低头看了手中的刀——和它对视了1.5秒，像在和它道别。瞳孔从摇曳不定转为锁定目标。双手重新握紧刀柄，手指一根一根扣紧，指节泛白。膝盖微弯，身体微微压低——进入准备姿态。眼神不再有恐惧——只有冷静的决意。</w:t>
      </w:r>
    </w:p>
    <w:p>
      <w:pPr>
        <w:spacing w:before="0" w:after="0"/>
      </w:pPr>
    </w:p>
    <w:p>
      <w:pPr>
        <w:spacing w:before="120" w:after="0"/>
      </w:pPr>
      <w:r>
        <w:rPr>
          <w:b/>
          <w:sz w:val="20"/>
        </w:rPr>
        <w:t>【D11】中景·对峙</w:t>
      </w:r>
    </w:p>
    <w:p>
      <w:pPr>
        <w:spacing w:before="0" w:after="0"/>
      </w:pPr>
      <w:r>
        <w:rPr>
          <w:b w:val="0"/>
          <w:sz w:val="20"/>
        </w:rPr>
        <w:t>男生缓缓抬起刀，刀尖指向怪物。他仰头——怪物约画面2/3高的轮廓居高临下，他只能看到怪物的上半身和那双跳动的光核。手心渗出的细汗在刀柄皮革上留下浅浅湿痕。面部光照:前方怪物白光为主(70%)，身后蓝光仅在下颚和颧骨下方泛极淡冷色补光(30%)。刀身光羽光泽只照亮手部区域，不照脸。刀身上的光羽重新浮现——一片、又一片，比之前更亮。怪物头部光核剧烈闪动。身后雾墙纹丝不动——他无路可退。右嘴角几乎不可察觉地微微上扬——和打BOSS获胜时一模一样的弧度，一闪即逝。</w:t>
      </w:r>
    </w:p>
    <w:p>
      <w:pPr>
        <w:spacing w:before="0" w:after="0"/>
      </w:pPr>
    </w:p>
    <w:p>
      <w:pPr>
        <w:spacing w:before="20" w:after="0"/>
      </w:pPr>
      <w:r>
        <w:rPr>
          <w:b w:val="0"/>
          <w:color w:val="CC8800"/>
          <w:sz w:val="16"/>
        </w:rPr>
        <w:t>【字幕】无声。只有呼吸声和蓝光脉动的低频嗡鸣。</w:t>
      </w:r>
    </w:p>
    <w:p>
      <w:pPr>
        <w:spacing w:before="120" w:after="0"/>
      </w:pPr>
      <w:r>
        <w:rPr>
          <w:b/>
          <w:sz w:val="20"/>
        </w:rPr>
        <w:t>【D12】定格·钩子</w:t>
      </w:r>
    </w:p>
    <w:p>
      <w:pPr>
        <w:spacing w:before="0" w:after="0"/>
      </w:pPr>
      <w:r>
        <w:rPr>
          <w:b w:val="0"/>
          <w:sz w:val="20"/>
        </w:rPr>
        <w:t>画面定格——刀尖、怪物上半身轮廓、雾墙、右后方巨剑剪影、蓝光脉动——全部在同一画框内。黑屏0.5秒。黑屏中刀身光羽一闪。淡出。</w:t>
      </w:r>
    </w:p>
    <w:p>
      <w:pPr>
        <w:spacing w:before="0" w:after="0"/>
      </w:pPr>
    </w:p>
    <w:p>
      <w:pPr>
        <w:spacing w:before="40" w:after="20"/>
      </w:pPr>
      <w:r>
        <w:t>【BGM】BGM4在此进入最高燃点→鼓点渐强→定格处鼓点骤停→留白。BGM4→静默:鼓点骤停后留1.5s环境音衰减。</w:t>
      </w:r>
    </w:p>
    <w:p>
      <w:pPr>
        <w:spacing w:before="40" w:after="20"/>
      </w:pPr>
      <w:r>
        <w:t>【剪辑】末帧:黑屏1.5s(留情绪缓冲,只有呼吸声)→接6A首帧气浪先行,触手砸地。硬切。</w:t>
      </w:r>
    </w:p>
    <w:p>
      <w:pPr>
        <w:spacing w:before="80" w:after="80"/>
      </w:pPr>
      <w:r>
        <w:rPr>
          <w:b w:val="0"/>
          <w:color w:val="CCCCCC"/>
          <w:sz w:val="16"/>
        </w:rPr>
        <w:t>───</w:t>
      </w:r>
    </w:p>
    <w:p>
      <w:r>
        <w:t>【本段素材】</w:t>
      </w:r>
    </w:p>
    <w:p>
      <w:r>
        <w:t>表情:F5(觉悟→决意) | 场景:同上·雾墙(身后)·巨剑(右后方) | 怪物:一阶段(同上)</w:t>
      </w:r>
    </w:p>
    <w:p>
      <w:r>
        <w:t>特效:光羽V1(重新浮现) | 光照:怪物白光(70%)+蓝底光(30%) | 首帧图:镜D10·低头看刀近景</w:t>
      </w:r>
    </w:p>
    <w:p>
      <w:pPr>
        <w:spacing w:before="80" w:after="80"/>
      </w:pPr>
      <w:r>
        <w:rPr>
          <w:b w:val="0"/>
          <w:color w:val="CCCCCC"/>
          <w:sz w:val="16"/>
        </w:rPr>
        <w:t>───</w:t>
      </w:r>
    </w:p>
    <w:p>
      <w:pPr>
        <w:pStyle w:val="4"/>
      </w:pPr>
      <w:r>
        <w:t>第六段 A | 交刃 | 4镜 ~12s</w:t>
      </w:r>
    </w:p>
    <w:p>
      <w:pPr>
        <w:spacing w:before="0" w:after="0"/>
      </w:pPr>
      <w:r>
        <w:rPr>
          <w:b w:val="0"/>
          <w:color w:val="666666"/>
          <w:sz w:val="18"/>
        </w:rPr>
        <w:t>情绪:紧张→反击</w:t>
      </w:r>
    </w:p>
    <w:p>
      <w:pPr>
        <w:spacing w:before="40" w:after="0"/>
      </w:pPr>
    </w:p>
    <w:p>
      <w:pPr>
        <w:spacing w:before="0" w:after="0"/>
      </w:pPr>
      <w:r>
        <w:rPr>
          <w:b w:val="0"/>
          <w:color w:val="666666"/>
          <w:sz w:val="20"/>
        </w:rPr>
        <w:t>环境:深坑遗迹，灰褐琥珀色天空，坑底蓝光脉动。雾墙在男生身后持续可见。巨剑固定在画面右后方斜插地面。地面碎裂。色温基准:碎石地面中性灰。</w:t>
      </w:r>
    </w:p>
    <w:p>
      <w:pPr>
        <w:spacing w:before="40" w:after="0"/>
      </w:pPr>
    </w:p>
    <w:p>
      <w:pPr>
        <w:spacing w:before="0" w:after="0"/>
      </w:pPr>
      <w:r>
        <w:rPr>
          <w:b w:val="0"/>
          <w:color w:val="666666"/>
          <w:sz w:val="20"/>
        </w:rPr>
        <w:t>怪物:同上，身高约画面2/3。男生:双手持刀，身高约画面1/10。战斗不用Q版。</w:t>
      </w:r>
    </w:p>
    <w:p>
      <w:pPr>
        <w:spacing w:before="40" w:after="0"/>
      </w:pPr>
    </w:p>
    <w:p>
      <w:pPr>
        <w:spacing w:before="120" w:after="0"/>
      </w:pPr>
      <w:r>
        <w:rPr>
          <w:b/>
          <w:sz w:val="20"/>
        </w:rPr>
        <w:t>【F1】怪物触手砸地</w:t>
      </w:r>
    </w:p>
    <w:p>
      <w:pPr>
        <w:spacing w:before="0" w:after="0"/>
      </w:pPr>
      <w:r>
        <w:t>身后雾墙被冲击波震得微微波动——波动从中心向外扩散,然后缓缓恢复静止。低角度镜头</w:t>
      </w:r>
    </w:p>
    <w:p>
      <w:pPr>
        <w:spacing w:before="0" w:after="0"/>
      </w:pPr>
    </w:p>
    <w:p>
      <w:pPr>
        <w:spacing w:before="40" w:after="20"/>
      </w:pPr>
      <w:r>
        <w:rPr>
          <w:b w:val="0"/>
          <w:color w:val="4488CC"/>
          <w:sz w:val="16"/>
        </w:rPr>
        <w:t>【音效】触手砸地:重击地面闷响+碎石飞溅高频音。冲击波环形扩散=音效视觉锚点。</w:t>
      </w:r>
    </w:p>
    <w:p>
      <w:pPr>
        <w:spacing w:before="120" w:after="0"/>
      </w:pPr>
      <w:r>
        <w:t>【F2】侧身闪避</w:t>
        <w:br/>
        <w:t>另一根触手从画面左侧横向扫来(以男生面向为参照:从男生左手侧扫入),紧贴镜头擦过产生强烈模糊,占据前景虚化。F1砸地的第一根触手正在缓缓抬起收回——碎石从触手上簌簌滑落。画面右侧,男生——向自己右侧俯身——重心下沉,身体从肩部开始侧倾,刀持身后,白色光羽拖尾。触手擦过。他停稳。身后雾墙被刀光映照微微发光——右后方巨剑剪影清晰可见。</w:t>
      </w:r>
    </w:p>
    <w:p>
      <w:pPr>
        <w:spacing w:before="0" w:after="0"/>
      </w:pPr>
      <w:r>
        <w:t>另一根触手从画面左侧横向扫来(以男生面向为参照:从男生左手侧扫入)，紧贴镜头擦过产生强烈模糊，占据前景虚化。画面右侧，男生——向自己右侧俯身——重心下沉，身体从肩部开始侧倾，刀持身后，白色光羽拖尾。触手擦过——惯性让它继续向前甩出,撞在雾墙上,被弹回,散成一团乱雾慢慢重新凝聚。他停稳。身后雾墙被刀光映照微微发光——右后方巨剑剪影清晰可见。</w:t>
      </w:r>
    </w:p>
    <w:p>
      <w:pPr>
        <w:spacing w:before="0" w:after="0"/>
      </w:pPr>
    </w:p>
    <w:p>
      <w:pPr>
        <w:spacing w:before="120" w:after="0"/>
      </w:pPr>
      <w:r>
        <w:rPr>
          <w:b/>
          <w:sz w:val="20"/>
        </w:rPr>
        <w:t>【F3】冲刺+横斩</w:t>
      </w:r>
    </w:p>
    <w:p>
      <w:pPr>
        <w:spacing w:before="0" w:after="0"/>
      </w:pPr>
      <w:r>
        <w:rPr>
          <w:b w:val="0"/>
          <w:sz w:val="20"/>
        </w:rPr>
        <w:t>男生从静止——右脚踏地蹬出——向前冲刺。低角度镜头快速后拉跟拍。右手腕亮起三维白色光环，速度线贯穿画面，碎石在脚下飞溅。冲刺三步后——右脚猛踏地面制动，腰胯从右向左旋转发力，刀自右下向左侧水平横扫——刀身在空中划出完整的半月弧。强速度感，运动模糊。</w:t>
      </w:r>
    </w:p>
    <w:p>
      <w:pPr>
        <w:spacing w:before="0" w:after="0"/>
      </w:pPr>
    </w:p>
    <w:p>
      <w:pPr>
        <w:spacing w:before="120" w:after="0"/>
      </w:pPr>
      <w:r>
        <w:rPr>
          <w:b/>
          <w:sz w:val="20"/>
        </w:rPr>
        <w:t>【F4】斩击命中</w:t>
      </w:r>
    </w:p>
    <w:p>
      <w:pPr>
        <w:spacing w:before="0" w:after="0"/>
      </w:pPr>
      <w:r>
        <w:rPr>
          <w:b w:val="0"/>
          <w:sz w:val="20"/>
        </w:rPr>
        <w:t>刀锋切入垂至男生头顶高度的雾触手。切入瞬间手臂感受到阻力——像砍进一团湿沙——然后突破。白色光羽从斩痕两侧向外炸散。被斩裂的雾触手断口迅速被新涌出的雾气填补——触手总数不变。火星从接触点飞溅。刀停在斩击终点——男生右肩微沉卸掉反冲，刀身光羽还在空中未落。他呼吸了一口——盯着自己斩出的裂痕。</w:t>
      </w:r>
    </w:p>
    <w:p>
      <w:pPr>
        <w:spacing w:before="0" w:after="0"/>
      </w:pPr>
    </w:p>
    <w:p>
      <w:pPr>
        <w:spacing w:before="40" w:after="20"/>
      </w:pPr>
      <w:r>
        <w:rPr>
          <w:b w:val="0"/>
          <w:color w:val="884488"/>
          <w:sz w:val="16"/>
        </w:rPr>
        <w:t>【BGM】BGM4鼓点持续，每刀一击重鼓</w:t>
      </w:r>
    </w:p>
    <w:p>
      <w:pPr>
        <w:spacing w:before="40" w:after="20"/>
      </w:pPr>
      <w:r>
        <w:rPr>
          <w:b w:val="0"/>
          <w:color w:val="886600"/>
          <w:sz w:val="16"/>
        </w:rPr>
        <w:t>【剪辑】末帧:刀停在终点，盯着斩痕→接6B首帧怪物光核闪烁，多触手砸地。硬切。</w:t>
      </w:r>
    </w:p>
    <w:p>
      <w:r>
        <w:t>【本段素材】</w:t>
      </w:r>
    </w:p>
    <w:p>
      <w:r>
        <w:t>表情:F6(紧张) | 场景:深坑·雾墙(身后)·巨剑(右后方)·地面碎裂 | 怪物:一阶段(同上)</w:t>
      </w:r>
    </w:p>
    <w:p>
      <w:r>
        <w:t>特效:光羽V1·白光光环V2 | 光照:琥珀天+蓝底光+怪物白光 | 首帧图:镜F1·触手砸地</w:t>
      </w:r>
    </w:p>
    <w:p>
      <w:pPr>
        <w:spacing w:before="80" w:after="80"/>
      </w:pPr>
      <w:r>
        <w:rPr>
          <w:b w:val="0"/>
          <w:color w:val="CCCCCC"/>
          <w:sz w:val="16"/>
        </w:rPr>
        <w:t>───</w:t>
      </w:r>
    </w:p>
    <w:p>
      <w:pPr>
        <w:pStyle w:val="4"/>
      </w:pPr>
      <w:r>
        <w:t>第六段 B | 升空 | 5镜 ~12s</w:t>
      </w:r>
    </w:p>
    <w:p>
      <w:pPr>
        <w:spacing w:before="0" w:after="0"/>
      </w:pPr>
      <w:r>
        <w:rPr>
          <w:b w:val="0"/>
          <w:color w:val="666666"/>
          <w:sz w:val="18"/>
        </w:rPr>
        <w:t>情绪:危机→燃</w:t>
      </w:r>
    </w:p>
    <w:p>
      <w:pPr>
        <w:spacing w:before="40" w:after="0"/>
      </w:pPr>
    </w:p>
    <w:p>
      <w:pPr>
        <w:spacing w:before="0" w:after="0"/>
      </w:pPr>
      <w:r>
        <w:t>环境:同上。雾墙在身后。巨剑在右后方。男生T恤:灰痕+汗渍(持续)。脸伤:碎石划痕(持续)。怪物:同上,身高约画面2/3。</w:t>
      </w:r>
    </w:p>
    <w:p>
      <w:pPr>
        <w:spacing w:before="40" w:after="0"/>
      </w:pPr>
    </w:p>
    <w:p>
      <w:pPr>
        <w:spacing w:before="120" w:after="0"/>
      </w:pPr>
      <w:r>
        <w:rPr>
          <w:b/>
          <w:sz w:val="20"/>
        </w:rPr>
        <w:t>【F5】多触手砸地+重伤</w:t>
      </w:r>
    </w:p>
    <w:p>
      <w:pPr>
        <w:spacing w:before="0" w:after="0"/>
      </w:pPr>
      <w:r>
        <w:rPr>
          <w:b w:val="0"/>
          <w:sz w:val="20"/>
        </w:rPr>
        <w:t>怪物头部光核剧烈闪烁——多条粗雾触手同时从上方砸向地面。地面大面积碎裂，巨石崩起，尘土弥漫。男生单臂护脸、刀横身前。飞溅的碎石在他脸颊划出一道血痕——他眉心一紧，但刀没有放下。广角镜头，蓝光在混沌中闪烁。背景中雾墙和右后方巨剑的轮廓在尘雾中隐约可见。</w:t>
      </w:r>
    </w:p>
    <w:p>
      <w:pPr>
        <w:spacing w:before="0" w:after="0"/>
      </w:pPr>
    </w:p>
    <w:p>
      <w:pPr>
        <w:spacing w:before="120" w:after="0"/>
      </w:pPr>
      <w:r>
        <w:t>【F6a】锁定+下蹲蓄力</w:t>
        <w:br/>
        <w:t>怪物收回所有砸地的触手——雾气触手从地面弹起,缩回身体两侧,像在蓄力下一次攻击。漫天碎石中——他锁定一块飞向怪物肩膀高度的巨岩。下蹲——双腿膝盖弯曲90度,重心压到最低,身体蜷缩成紧绷的弹簧——手腕白光光环在这一瞬猛烈闪烁,光芒比之前任何一次都亮。镜头仰拍,碎岩慢镜悬浮在空中,时间感被拉长。</w:t>
      </w:r>
    </w:p>
    <w:p>
      <w:pPr>
        <w:spacing w:before="0" w:after="0"/>
      </w:pPr>
      <w:r>
        <w:rPr>
          <w:b w:val="0"/>
          <w:sz w:val="20"/>
        </w:rPr>
        <w:t>漫天碎石中——他锁定一块飞向怪物肩膀高度的巨岩。下蹲——双腿膝盖弯曲90度，身体蜷缩蓄力——手腕白光光环在这一瞬猛烈闪烁。镜头仰拍，碎岩慢镜悬浮在空中。</w:t>
      </w:r>
    </w:p>
    <w:p>
      <w:pPr>
        <w:spacing w:before="0" w:after="0"/>
      </w:pPr>
    </w:p>
    <w:p>
      <w:pPr>
        <w:spacing w:before="40" w:after="20"/>
      </w:pPr>
      <w:r>
        <w:rPr>
          <w:b w:val="0"/>
          <w:color w:val="4488CC"/>
          <w:sz w:val="16"/>
        </w:rPr>
        <w:t>【音效】蹬地起跳:脚下碎石崩裂脆响+风啸由低到高</w:t>
      </w:r>
    </w:p>
    <w:p>
      <w:pPr>
        <w:spacing w:before="120" w:after="0"/>
      </w:pPr>
      <w:r>
        <w:rPr>
          <w:b/>
          <w:sz w:val="20"/>
        </w:rPr>
        <w:t>【F6b】踏岩+弹射</w:t>
      </w:r>
    </w:p>
    <w:p>
      <w:pPr>
        <w:spacing w:before="0" w:after="0"/>
      </w:pPr>
      <w:r>
        <w:rPr>
          <w:b w:val="0"/>
          <w:sz w:val="20"/>
        </w:rPr>
        <w:t>全力蹬地起跳——白光光环在脚底爆发吸力，将他的左脚与巨岩表面短暂锁定。左脚先踏在巨岩断面上(白光吸力固定)，身体前倾约45度，右腿凌空向后伸展保持平衡——借力作跳台。然后从巨岩上全力弹射——像拉满的弓射出。</w:t>
      </w:r>
    </w:p>
    <w:p>
      <w:pPr>
        <w:spacing w:before="0" w:after="0"/>
      </w:pPr>
    </w:p>
    <w:p>
      <w:pPr>
        <w:spacing w:before="120" w:after="0"/>
      </w:pPr>
      <w:r>
        <w:rPr>
          <w:b/>
          <w:sz w:val="20"/>
        </w:rPr>
        <w:t>【F7】空中跳斩</w:t>
      </w:r>
    </w:p>
    <w:p>
      <w:pPr>
        <w:spacing w:before="0" w:after="0"/>
      </w:pPr>
      <w:r>
        <w:rPr>
          <w:b w:val="0"/>
          <w:sz w:val="20"/>
        </w:rPr>
        <w:t>起跳同时双手已将刀举过头顶。身体在空中完全伸展，刀身白光大盛，光羽从刀身向上拖出长长尾迹。男生从画面下方向上冲入，刀尖对准怪物右侧那颗蓝白光核。极限高度与速度，动态仰拍透视。雾墙和巨剑在画面下方远处。</w:t>
      </w:r>
    </w:p>
    <w:p>
      <w:pPr>
        <w:spacing w:before="0" w:after="0"/>
      </w:pPr>
    </w:p>
    <w:p>
      <w:pPr>
        <w:spacing w:before="120" w:after="0"/>
      </w:pPr>
      <w:r>
        <w:rPr>
          <w:b/>
          <w:sz w:val="20"/>
        </w:rPr>
        <w:t>【F8】光核暴击</w:t>
      </w:r>
    </w:p>
    <w:p>
      <w:pPr>
        <w:spacing w:before="0" w:after="0"/>
      </w:pPr>
      <w:r>
        <w:t>刀尖正中右侧光核——从接触点爆发环形白光。左側光核急闪——像在惊恐——怪物所有触手同时向后炸开,雾体剧烈抽搐踉跄。坑底蓝光随后猛烈脉动回应</w:t>
      </w:r>
    </w:p>
    <w:p>
      <w:pPr>
        <w:spacing w:before="0" w:after="0"/>
      </w:pPr>
    </w:p>
    <w:p>
      <w:pPr>
        <w:spacing w:before="40" w:after="20"/>
      </w:pPr>
      <w:r>
        <w:rPr>
          <w:b w:val="0"/>
          <w:color w:val="4488CC"/>
          <w:sz w:val="16"/>
        </w:rPr>
        <w:t>【音效】光核暴击:高频共鸣音+蓝白光交织=音效视觉锚点。白光覆盖期间音量降至最低(耳鸣感)。</w:t>
      </w:r>
    </w:p>
    <w:p>
      <w:pPr>
        <w:spacing w:before="40" w:after="20"/>
      </w:pPr>
      <w:r>
        <w:rPr>
          <w:b w:val="0"/>
          <w:color w:val="886600"/>
          <w:sz w:val="16"/>
        </w:rPr>
        <w:t>【剪辑】末帧:白光覆盖(渐变)→接6C首帧白光渐散，男生落地。叠化1.5s。</w:t>
      </w:r>
    </w:p>
    <w:p>
      <w:r>
        <w:t>【本段素材】</w:t>
      </w:r>
    </w:p>
    <w:p>
      <w:r>
        <w:t>表情:F6(燃) | 场景:同上·飞行巨石 | 怪物:一阶段(同上) | 特效:光羽V1·白光光环V2</w:t>
      </w:r>
    </w:p>
    <w:p>
      <w:r>
        <w:t>光照:同上 | 首帧图:镜F5·多触手砸地广角</w:t>
      </w:r>
    </w:p>
    <w:p>
      <w:pPr>
        <w:spacing w:before="80" w:after="80"/>
      </w:pPr>
      <w:r>
        <w:rPr>
          <w:b w:val="0"/>
          <w:color w:val="CCCCCC"/>
          <w:sz w:val="16"/>
        </w:rPr>
        <w:t>───</w:t>
      </w:r>
    </w:p>
    <w:p>
      <w:pPr>
        <w:pStyle w:val="4"/>
      </w:pPr>
      <w:r>
        <w:t>第六段 C | 余震 | 3镜 ~12s</w:t>
      </w:r>
    </w:p>
    <w:p>
      <w:pPr>
        <w:spacing w:before="0" w:after="0"/>
      </w:pPr>
      <w:r>
        <w:rPr>
          <w:b w:val="0"/>
          <w:color w:val="666666"/>
          <w:sz w:val="18"/>
        </w:rPr>
        <w:t>情绪:喘息→悬念</w:t>
      </w:r>
    </w:p>
    <w:p>
      <w:pPr>
        <w:spacing w:before="40" w:after="0"/>
      </w:pPr>
    </w:p>
    <w:p>
      <w:pPr>
        <w:spacing w:before="0" w:after="0"/>
      </w:pPr>
      <w:r>
        <w:rPr>
          <w:b w:val="0"/>
          <w:color w:val="666666"/>
          <w:sz w:val="20"/>
        </w:rPr>
        <w:t>环境:深坑遗迹。雾墙持续存在。巨剑固定在画面右后方。色彩方案:本段蓝底光减弱至20%(能量被怪物吸收转移)，琥珀天空继续灰化。二阶段怪物:已出图，吸取石碑灵魂后进化，身高超过原有两层楼。</w:t>
      </w:r>
    </w:p>
    <w:p>
      <w:pPr>
        <w:spacing w:before="40" w:after="0"/>
      </w:pPr>
    </w:p>
    <w:p>
      <w:pPr>
        <w:spacing w:before="120" w:after="0"/>
      </w:pPr>
      <w:r>
        <w:rPr>
          <w:b/>
          <w:sz w:val="20"/>
        </w:rPr>
        <w:t>【F9】慢镜落地</w:t>
      </w:r>
    </w:p>
    <w:p>
      <w:pPr>
        <w:spacing w:before="0" w:after="0"/>
      </w:pPr>
      <w:r>
        <w:t>白光渐散——怪物在画面远处,雾体仍在抽搐,被暴击后向后滑退了数米,地面拖出一道深深的碎石沟痕。男生落在碎裂战场上——他面向雾墙方向</w:t>
      </w:r>
    </w:p>
    <w:p>
      <w:pPr>
        <w:spacing w:before="0" w:after="0"/>
      </w:pPr>
    </w:p>
    <w:p>
      <w:pPr>
        <w:spacing w:before="80" w:after="40"/>
      </w:pPr>
      <w:r>
        <w:rPr>
          <w:b w:val="0"/>
          <w:color w:val="666666"/>
          <w:sz w:val="18"/>
        </w:rPr>
        <w:t>【呼吸】单膝跪地1.5秒——他抬头看怪物，刀在手中还在轻轻颤抖。雾墙在他身后，巨剑在右后方。</w:t>
      </w:r>
    </w:p>
    <w:p>
      <w:pPr>
        <w:spacing w:before="120" w:after="0"/>
      </w:pPr>
      <w:r>
        <w:rPr>
          <w:b/>
          <w:sz w:val="20"/>
        </w:rPr>
        <w:t>【F10】巨剑对峙</w:t>
      </w:r>
    </w:p>
    <w:p>
      <w:pPr>
        <w:spacing w:before="0" w:after="0"/>
      </w:pPr>
      <w:r>
        <w:rPr>
          <w:b w:val="0"/>
          <w:sz w:val="20"/>
        </w:rPr>
        <w:t>男生缓缓站直——呼吸沉重但受控。他站在那把剑刃缺口的巨剑旁——巨剑在画面右后方，与少年的身体形成对角线构图。远处石碑轮廓可见。刀身仍泛微光。怪物在远处踉跄但未倒。坑底蓝光(仅存20%亮度)微微闪烁。怪物变身前吸收的能量开始影响天空——琥珀色继续灰化，接近灰白。一丝意识到自己还活着的表情掠过他的脸庞。</w:t>
      </w:r>
    </w:p>
    <w:p>
      <w:pPr>
        <w:spacing w:before="0" w:after="0"/>
      </w:pPr>
    </w:p>
    <w:p>
      <w:pPr>
        <w:spacing w:before="20" w:after="0"/>
      </w:pPr>
      <w:r>
        <w:rPr>
          <w:b w:val="0"/>
          <w:color w:val="CC8800"/>
          <w:sz w:val="16"/>
        </w:rPr>
        <w:t>【字幕】无声。画面本身在说话:一个少年，一把断剑，一面雾墙，还没有倒下。</w:t>
      </w:r>
    </w:p>
    <w:p>
      <w:pPr>
        <w:spacing w:before="120" w:after="0"/>
      </w:pPr>
      <w:r>
        <w:rPr>
          <w:b/>
          <w:sz w:val="20"/>
        </w:rPr>
        <w:t>【F11】二阶段钩子</w:t>
      </w:r>
    </w:p>
    <w:p>
      <w:pPr>
        <w:spacing w:before="0" w:after="0"/>
      </w:pPr>
      <w:r>
        <w:rPr>
          <w:b w:val="0"/>
          <w:sz w:val="20"/>
        </w:rPr>
        <w:t>怪物伸出雾触手探向废墟中的石碑——石碑微颤开裂。蓝白色灵魂能量从古老刻文碑面流向怪物体内。男生本能前冲——但吸收太快，他骤停。雾体扭曲重塑、膨胀变大——身高超过原有两层楼——新的锯齿形态在雾中浮现。双光核疯狂闪烁——被F8刺中的右侧光核暗了一瞬，然后重新燃亮，比左侧更狂暴。刀上光羽被吸引偏转——似乎被那股能量牵引。男生抬刀，眯眼计算，脸颊血痕未干。琥珀天空暗化(接近灰白)。蓝光狂暴脉动(仅剩微弱)。二阶段变身。宽镜低角度。</w:t>
      </w:r>
    </w:p>
    <w:p>
      <w:pPr>
        <w:spacing w:before="0" w:after="0"/>
      </w:pPr>
    </w:p>
    <w:p>
      <w:pPr>
        <w:spacing w:before="120" w:after="0"/>
      </w:pPr>
      <w:r>
        <w:rPr>
          <w:b/>
          <w:sz w:val="20"/>
        </w:rPr>
        <w:t>【F12】二阶段第一击</w:t>
      </w:r>
    </w:p>
    <w:p>
      <w:pPr>
        <w:spacing w:before="0" w:after="0"/>
      </w:pPr>
      <w:r>
        <w:rPr>
          <w:b w:val="0"/>
          <w:sz w:val="20"/>
        </w:rPr>
        <w:t>二阶段变身未完全完成——怪物已挥出一道黑雾凝成的锯齿触手直冲镜头。男生勉强举刀格挡——刀身横在身前，左腿后撑，右腿在前。触手撞击刀身——冲击将他向后炸退约三步(后退方向:朝向身后的雾墙)。双脚在碎石上向后滑行，拖出两道沟痕。刀身火星四溅——手臂剧烈震动但没有脱手。他稳住身形——背靠雾墙，单膝微弯——刀在颤抖但刀尖仍然指向前方。右后方巨剑在他左侧约五步处(因被击退时身体斜向右侧)。特写他的眼睛——仍在计算，仍然活着。怪物升至完整二阶段高度——俯视一切。</w:t>
      </w:r>
    </w:p>
    <w:p>
      <w:pPr>
        <w:spacing w:before="0" w:after="0"/>
      </w:pPr>
    </w:p>
    <w:p>
      <w:pPr>
        <w:spacing w:before="40" w:after="20"/>
      </w:pPr>
      <w:r>
        <w:rPr>
          <w:b w:val="0"/>
          <w:color w:val="4488CC"/>
          <w:sz w:val="16"/>
        </w:rPr>
        <w:t>【音效】变身低吼持续→格挡撞击:金属撞击轰鸣→滑行碎石摩擦声</w:t>
      </w:r>
    </w:p>
    <w:p>
      <w:pPr>
        <w:spacing w:before="120" w:after="0"/>
      </w:pPr>
      <w:r>
        <w:rPr>
          <w:b/>
          <w:sz w:val="20"/>
        </w:rPr>
        <w:t>【F13】结尾卡</w:t>
      </w:r>
    </w:p>
    <w:p>
      <w:pPr>
        <w:spacing w:before="0" w:after="0"/>
      </w:pPr>
      <w:r>
        <w:rPr>
          <w:b w:val="0"/>
          <w:sz w:val="20"/>
        </w:rPr>
        <w:t>画面从特写眼睛拉远——男生、雾墙、巨剑、二阶段怪物——全部收进画框。画面右下角浮现白色文字:To Be Continued。停留2秒。切黑屏。</w:t>
      </w:r>
    </w:p>
    <w:p>
      <w:pPr>
        <w:spacing w:before="0" w:after="0"/>
      </w:pPr>
    </w:p>
    <w:p>
      <w:pPr>
        <w:spacing w:before="20" w:after="0"/>
      </w:pPr>
      <w:r>
        <w:rPr>
          <w:b w:val="0"/>
          <w:color w:val="CC8800"/>
          <w:sz w:val="16"/>
        </w:rPr>
        <w:t>【字幕】To Be Continued(白色文字，右下角)</w:t>
      </w:r>
    </w:p>
    <w:p>
      <w:pPr>
        <w:spacing w:before="40" w:after="20"/>
      </w:pPr>
      <w:r>
        <w:rPr>
          <w:b w:val="0"/>
          <w:color w:val="884488"/>
          <w:sz w:val="16"/>
        </w:rPr>
        <w:t>【BGM】BGM4尾音渐弱→切黑屏时余音完全消失→静默2秒→(可选)片尾短旋律</w:t>
      </w:r>
    </w:p>
    <w:p>
      <w:pPr>
        <w:spacing w:before="40" w:after="20"/>
      </w:pPr>
      <w:r>
        <w:rPr>
          <w:b w:val="0"/>
          <w:color w:val="886600"/>
          <w:sz w:val="16"/>
        </w:rPr>
        <w:t>【剪辑】末帧:切黑屏→接第七段。</w:t>
      </w:r>
    </w:p>
    <w:p>
      <w:pPr>
        <w:spacing w:before="80" w:after="0"/>
      </w:pPr>
    </w:p>
    <w:p>
      <w:r>
        <w:t>【本段素材】</w:t>
      </w:r>
    </w:p>
    <w:p>
      <w:r>
        <w:t>表情:F6(喘息·脸伤持续) | 场景:同上·石碑(E5)·雾墙·巨剑(右后方) | 怪物:二阶段(已有)</w:t>
      </w:r>
    </w:p>
    <w:p>
      <w:r>
        <w:t>特效:光羽V1·白光光环V2·V3结尾卡 | 光照:琥珀天灰化+蓝底光20% | 首帧图:镜F9·白光渐散落地</w:t>
      </w:r>
    </w:p>
    <w:p>
      <w:pPr>
        <w:spacing w:before="0" w:after="0"/>
      </w:pPr>
      <w:r>
        <w:rPr>
          <w:b/>
          <w:color w:val="666666"/>
          <w:sz w:val="24"/>
        </w:rPr>
        <w:t>─── 未完待续 ───</w:t>
      </w:r>
    </w:p>
    <w:p>
      <w:pPr>
        <w:spacing w:before="160" w:after="0"/>
      </w:pPr>
    </w:p>
    <w:p>
      <w:pPr>
        <w:pStyle w:val="4"/>
      </w:pPr>
      <w:r>
        <w:t>固定要求</w:t>
      </w:r>
    </w:p>
    <w:p>
      <w:pPr>
        <w:spacing w:before="0" w:after="0"/>
      </w:pPr>
      <w:r>
        <w:rPr>
          <w:b w:val="0"/>
          <w:sz w:val="20"/>
        </w:rPr>
        <w:t>男生:样式锁定，身高/面部/服饰/鞋子不变</w:t>
      </w:r>
    </w:p>
    <w:p>
      <w:pPr>
        <w:spacing w:before="0" w:after="0"/>
      </w:pPr>
      <w:r>
        <w:rPr>
          <w:b w:val="0"/>
          <w:sz w:val="20"/>
        </w:rPr>
        <w:t>武器:样式锁定。刀柄符号=与石碑文字同源的异世界古文</w:t>
      </w:r>
    </w:p>
    <w:p>
      <w:pPr>
        <w:spacing w:before="0" w:after="0"/>
      </w:pPr>
      <w:r>
        <w:rPr>
          <w:b w:val="0"/>
          <w:sz w:val="20"/>
        </w:rPr>
        <w:t>灵魂之火:样式锁定</w:t>
      </w:r>
    </w:p>
    <w:p>
      <w:pPr>
        <w:spacing w:before="0" w:after="0"/>
      </w:pPr>
      <w:r>
        <w:rPr>
          <w:b w:val="0"/>
          <w:sz w:val="20"/>
        </w:rPr>
        <w:t>怪物:样式锁定。身高=约画面2/3，男生=约画面1/10</w:t>
      </w:r>
    </w:p>
    <w:p>
      <w:pPr>
        <w:spacing w:before="0" w:after="0"/>
      </w:pPr>
      <w:r>
        <w:rPr>
          <w:b w:val="0"/>
          <w:sz w:val="20"/>
        </w:rPr>
        <w:t>巨剑:位置锁定=画面右后方斜插地面</w:t>
      </w:r>
    </w:p>
    <w:p>
      <w:pPr>
        <w:spacing w:before="0" w:after="0"/>
      </w:pPr>
      <w:r>
        <w:rPr>
          <w:b w:val="0"/>
          <w:sz w:val="20"/>
        </w:rPr>
        <w:t>雾墙:持续性物体，六段全程在身后</w:t>
      </w:r>
    </w:p>
    <w:p>
      <w:pPr>
        <w:spacing w:before="80" w:after="0"/>
      </w:pPr>
    </w:p>
    <w:p>
      <w:pPr>
        <w:pStyle w:val="4"/>
      </w:pPr>
      <w:r>
        <w:t>生成说明</w:t>
      </w:r>
    </w:p>
    <w:p>
      <w:pPr>
        <w:spacing w:before="0" w:after="0"/>
      </w:pPr>
      <w:r>
        <w:rPr>
          <w:b w:val="0"/>
          <w:sz w:val="20"/>
        </w:rPr>
        <w:t>每段~12s目标。留3s余量给AI发挥。</w:t>
      </w:r>
    </w:p>
    <w:p>
      <w:pPr>
        <w:spacing w:before="0" w:after="0"/>
      </w:pPr>
      <w:r>
        <w:rPr>
          <w:b w:val="0"/>
          <w:sz w:val="20"/>
        </w:rPr>
        <w:t>【Q版·独立全屏卡】=独立素材，单独生成，1.2s，后期插入。</w:t>
      </w:r>
    </w:p>
    <w:p>
      <w:pPr>
        <w:spacing w:before="0" w:after="0"/>
      </w:pPr>
      <w:r>
        <w:rPr>
          <w:b w:val="0"/>
          <w:sz w:val="20"/>
        </w:rPr>
        <w:t>【Q版·画中画】=独立素材，单独生成，1.5s，后期叠加。</w:t>
      </w:r>
    </w:p>
    <w:p>
      <w:pPr>
        <w:spacing w:before="0" w:after="0"/>
      </w:pPr>
      <w:r>
        <w:rPr>
          <w:b w:val="0"/>
          <w:sz w:val="20"/>
        </w:rPr>
        <w:t>【切口在此】=Seedance生成的该镜末尾留1s静止帧，供剪辑师切Q版。若静止帧不可用→用最后一帧导出静态图替代。</w:t>
      </w:r>
    </w:p>
    <w:p>
      <w:pPr>
        <w:spacing w:before="0" w:after="0"/>
      </w:pPr>
      <w:r>
        <w:rPr>
          <w:b w:val="0"/>
          <w:sz w:val="20"/>
        </w:rPr>
        <w:t>【音效】=后期音效配乐参考(非Suno生成，从音效库获取)。</w:t>
      </w:r>
    </w:p>
    <w:p>
      <w:pPr>
        <w:spacing w:before="0" w:after="0"/>
      </w:pPr>
      <w:r>
        <w:rPr>
          <w:b w:val="0"/>
          <w:sz w:val="20"/>
        </w:rPr>
        <w:t>【BGM】=Suno v5生成的情绪段落。</w:t>
      </w:r>
    </w:p>
    <w:p>
      <w:pPr>
        <w:spacing w:before="0" w:after="0"/>
      </w:pPr>
      <w:r>
        <w:rPr>
          <w:b w:val="0"/>
          <w:sz w:val="20"/>
        </w:rPr>
        <w:t>【字幕】=可选对话/文字，后期添加。全片极简对话，~5句，每句1-3字。</w:t>
      </w:r>
    </w:p>
    <w:p>
      <w:pPr>
        <w:spacing w:before="0" w:after="0"/>
      </w:pPr>
      <w:r>
        <w:rPr>
          <w:b w:val="0"/>
          <w:sz w:val="20"/>
        </w:rPr>
        <w:t>【剪辑】=段间过渡方式。</w:t>
      </w:r>
    </w:p>
    <w:p>
      <w:pPr>
        <w:spacing w:before="0" w:after="0"/>
      </w:pPr>
      <w:r>
        <w:rPr>
          <w:b w:val="0"/>
          <w:sz w:val="20"/>
        </w:rPr>
        <w:t>色温基准=灰色碎石地面(中性灰18%)，所有场景白平衡以此校准。</w:t>
      </w:r>
    </w:p>
    <w:p>
      <w:pPr>
        <w:spacing w:before="0" w:after="0"/>
      </w:pPr>
      <w:r>
        <w:rPr>
          <w:b w:val="0"/>
          <w:sz w:val="20"/>
        </w:rPr>
        <w:t>方向词以男生面向为参照:前=面对方向，左=男生左手侧。</w:t>
      </w:r>
    </w:p>
    <w:p>
      <w:pPr>
        <w:spacing w:before="80" w:after="0"/>
      </w:pPr>
    </w:p>
    <w:p>
      <w:pPr>
        <w:pStyle w:val="4"/>
      </w:pPr>
      <w:r>
        <w:t>BGM 曲目拆分(5首·6轨，Suno v5)</w:t>
      </w:r>
    </w:p>
    <w:p>
      <w:pPr>
        <w:spacing w:before="0" w:after="0"/>
      </w:pPr>
      <w:r>
        <w:rPr>
          <w:b w:val="0"/>
          <w:sz w:val="20"/>
        </w:rPr>
        <w:t>BGM1「凌晨」:一段A→C(0:00-0:36)。低调电子氛围，120bpm，渐弱收尾。</w:t>
      </w:r>
    </w:p>
    <w:p>
      <w:pPr>
        <w:spacing w:before="0" w:after="0"/>
      </w:pPr>
      <w:r>
        <w:t>BGM2「坠落」:二段A→B→C前半(0:36-1:12)。空灵弦乐→钢琴→弦乐渐强,bpm60-70。BGM2→BGM3a:交叉淡入淡出1s。</w:t>
      </w:r>
    </w:p>
    <w:p>
      <w:pPr>
        <w:spacing w:before="0" w:after="0"/>
      </w:pPr>
      <w:r>
        <w:rPr>
          <w:b w:val="0"/>
          <w:sz w:val="20"/>
        </w:rPr>
        <w:t>BGM3「降临」:二段C后半→三段→四段→五段A→B(1:12-2:30)。史诗铜管+弦乐，bpm50-60→100→急转紧张。</w:t>
      </w:r>
    </w:p>
    <w:p>
      <w:pPr>
        <w:spacing w:before="0" w:after="0"/>
      </w:pPr>
      <w:r>
        <w:t>BGM4a「逃杀」:五段C(2:30-2:48)。急促电子+鼓点,bpm160。</w:t>
      </w:r>
      <w:r>
        <w:br w:type="textWrapping"/>
      </w:r>
      <w:r>
        <w:t>BGM4b「决战」:五段D→六段A→B→C(2:48-3:50)。重型鼓点+铜管,bpm140→骤停→余音。</w:t>
      </w:r>
    </w:p>
    <w:p>
      <w:pPr>
        <w:pStyle w:val="4"/>
      </w:pPr>
      <w:r>
        <w:t>Q版独立生成 Prompt(即梦/Seedance)</w:t>
      </w:r>
    </w:p>
    <w:p>
      <w:pPr>
        <w:spacing w:before="0" w:after="0"/>
      </w:pPr>
      <w:r>
        <w:rPr>
          <w:b w:val="0"/>
          <w:sz w:val="20"/>
        </w:rPr>
        <w:t>Q1打呵欠:chibi style, 2-heads proportion, teenage boy, white T-shirt, short dark hair, yawning with mouth wide open, single teardrop at corner of eye, tired expression, white background, clean线条, anime style</w:t>
      </w:r>
    </w:p>
    <w:p>
      <w:pPr>
        <w:spacing w:before="0" w:after="0"/>
      </w:pPr>
      <w:r>
        <w:rPr>
          <w:b w:val="0"/>
          <w:sz w:val="20"/>
        </w:rPr>
        <w:t>Q2拍脸震惊:chibi style, 2-heads proportion, same boy, white T-shirt, both hands slapping own cheeks, eyes wide open in shock, mouth forming big O shape, exaggerated anime expression, white background</w:t>
      </w:r>
    </w:p>
    <w:p>
      <w:pPr>
        <w:spacing w:before="0" w:after="0"/>
      </w:pPr>
      <w:r>
        <w:rPr>
          <w:b w:val="0"/>
          <w:sz w:val="20"/>
        </w:rPr>
        <w:t>Q3/Q4画中画震惊:same as Q2 but with transparent background PNG, 1/4 screen size overlay</w:t>
      </w:r>
    </w:p>
    <w:p>
      <w:pPr>
        <w:spacing w:before="0" w:after="0"/>
      </w:pPr>
      <w:r>
        <w:rPr>
          <w:b w:val="0"/>
          <w:sz w:val="20"/>
        </w:rPr>
        <w:t>Q5抓狂:chibi style, 2-heads proportion, same boy, panicked expression, hands on cheeks, three squiggly black lines floating above head, exaggerated despair, white background</w:t>
      </w:r>
    </w:p>
    <w:p>
      <w:pPr>
        <w:pStyle w:val="4"/>
      </w:pPr>
      <w:r>
        <w:t>文件命名规范</w:t>
      </w:r>
    </w:p>
    <w:p>
      <w:pPr>
        <w:spacing w:before="0" w:after="0"/>
      </w:pPr>
      <w:r>
        <w:rPr>
          <w:b w:val="0"/>
          <w:sz w:val="20"/>
        </w:rPr>
        <w:t>格式: S{段号}{子段}_{镜号范围}_{内容}.mp4</w:t>
      </w:r>
    </w:p>
    <w:p>
      <w:pPr>
        <w:spacing w:before="0" w:after="0"/>
      </w:pPr>
      <w:r>
        <w:rPr>
          <w:b w:val="0"/>
          <w:sz w:val="20"/>
        </w:rPr>
        <w:t>例: S1A_A1-A3_激战.mp4 / S6C_F9-F13_余震.mp4 / Q1_打呵欠.mp4</w:t>
      </w:r>
    </w:p>
    <w:p>
      <w:pPr>
        <w:spacing w:before="0" w:after="0"/>
      </w:pPr>
      <w:r>
        <w:rPr>
          <w:b w:val="0"/>
          <w:sz w:val="20"/>
        </w:rPr>
        <w:t>生成顺序: 一段→二段→三段→四段→Q版素材→五段→六段→结尾卡</w:t>
      </w:r>
    </w:p>
    <w:p>
      <w:r>
        <w:t>表情参考图关键词表(GPT-Images2·基于男生三视图改表情)</w:t>
      </w:r>
    </w:p>
    <w:p>
      <w:r>
        <w:t>1A-1C 专注/平静/疲惫:neutral expression→slight tired eyes, relaxed eyebrows, calm face</w:t>
      </w:r>
    </w:p>
    <w:p>
      <w:r>
        <w:t>2A-2C 不安/恐惧/警觉:slightly anxious→tightened brows, slightly open mouth, alert eyes</w:t>
      </w:r>
    </w:p>
    <w:p>
      <w:r>
        <w:t>3A-3C 谨慎/犹豫/惊恐:cautious narrowed eyes→hesitant lip bite→shocked wide eyes, pupils dilated</w:t>
      </w:r>
    </w:p>
    <w:p>
      <w:r>
        <w:t>4A-4C 眩晕/震撼/凝视:dizzy unfocused→jaw slightly dropped in awe→determined stare, furrowed brows</w:t>
      </w:r>
    </w:p>
    <w:p>
      <w:r>
        <w:t>5A-5D 吸引/恐惧/拼命/决意:trance-like drawn gaze→pure terror→desperate sprint face→cold resolve, slight smirk</w:t>
      </w:r>
    </w:p>
    <w:p>
      <w:r>
        <w:t>6A-6C 紧张/燃/喘息:tense combat focus→fierce battle cry→exhausted heavy breathing, blood on cheek</w:t>
      </w:r>
    </w:p>
    <w:p>
      <w:pPr>
        <w:spacing w:before="80" w:after="0"/>
      </w:pPr>
    </w:p>
    <w:p>
      <w:pPr>
        <w:pStyle w:val="4"/>
      </w:pPr>
      <w:r>
        <w:t>时间线脚本(剪映/CapCut)</w:t>
      </w:r>
    </w:p>
    <w:p>
      <w:pPr>
        <w:spacing w:before="0" w:after="0"/>
      </w:pPr>
      <w:r>
        <w:rPr>
          <w:b w:val="0"/>
          <w:sz w:val="20"/>
        </w:rPr>
        <w:t>00:00-00:12 S1A | 00:12-00:24 S1B | 00:24-00:36 S1C</w:t>
      </w:r>
    </w:p>
    <w:p>
      <w:pPr>
        <w:spacing w:before="0" w:after="0"/>
      </w:pPr>
      <w:r>
        <w:rPr>
          <w:b w:val="0"/>
          <w:sz w:val="20"/>
        </w:rPr>
        <w:t>00:36-00:48 S2A | 00:48-01:00 S2B | 01:00-01:12 S2C</w:t>
      </w:r>
    </w:p>
    <w:p>
      <w:pPr>
        <w:spacing w:before="0" w:after="0"/>
      </w:pPr>
      <w:r>
        <w:rPr>
          <w:b w:val="0"/>
          <w:sz w:val="20"/>
        </w:rPr>
        <w:t>01:12-01:24 S3A | 01:24-01:36 S3B | 01:36-01:48 S3C</w:t>
      </w:r>
    </w:p>
    <w:p>
      <w:pPr>
        <w:spacing w:before="0" w:after="0"/>
      </w:pPr>
      <w:r>
        <w:rPr>
          <w:b w:val="0"/>
          <w:sz w:val="20"/>
        </w:rPr>
        <w:t>01:48-02:00 S4A | 02:00-02:12 S4B | 02:12-02:24 S4C</w:t>
      </w:r>
    </w:p>
    <w:p>
      <w:pPr>
        <w:spacing w:before="0" w:after="0"/>
      </w:pPr>
      <w:r>
        <w:rPr>
          <w:b w:val="0"/>
          <w:sz w:val="20"/>
        </w:rPr>
        <w:t>02:24-02:36 S5A | 02:36-02:48 S5B | 02:48-03:00 S5C | 03:00-03:12 S5D</w:t>
      </w:r>
    </w:p>
    <w:p>
      <w:pPr>
        <w:spacing w:before="0" w:after="0"/>
      </w:pPr>
      <w:r>
        <w:rPr>
          <w:b w:val="0"/>
          <w:sz w:val="20"/>
        </w:rPr>
        <w:t>03:12-03:24 S6A | 03:24-03:36 S6B | 03:36-03:50 S6C(+结尾卡)</w:t>
      </w:r>
    </w:p>
    <w:p>
      <w:pPr>
        <w:spacing w:before="0" w:after="0"/>
      </w:pPr>
      <w:r>
        <w:rPr>
          <w:b w:val="0"/>
          <w:sz w:val="20"/>
        </w:rPr>
        <w:t>总时长: ~3分50秒(230s)</w:t>
      </w:r>
    </w:p>
    <w:p>
      <w:pPr>
        <w:spacing w:before="80" w:after="0"/>
      </w:pPr>
    </w:p>
    <w:p>
      <w:pPr>
        <w:pStyle w:val="4"/>
      </w:pPr>
      <w:r>
        <w:t>对话/字幕建议(可选·极简)</w:t>
      </w:r>
    </w:p>
    <w:p>
      <w:pPr>
        <w:spacing w:before="0" w:after="0"/>
      </w:pPr>
      <w:r>
        <w:rPr>
          <w:b w:val="0"/>
          <w:sz w:val="20"/>
        </w:rPr>
        <w:t>全片对话~5句，每句1-3字。仅在情绪峰值出现。全部为后期配音+字幕。</w:t>
      </w:r>
    </w:p>
    <w:p>
      <w:pPr>
        <w:spacing w:before="0" w:after="0"/>
      </w:pPr>
      <w:r>
        <w:rPr>
          <w:b w:val="0"/>
          <w:sz w:val="20"/>
        </w:rPr>
        <w:t>1. 四段C镜9确认:「不是梦...」(低声，三个字)</w:t>
      </w:r>
    </w:p>
    <w:p>
      <w:pPr>
        <w:spacing w:before="0" w:after="0"/>
      </w:pPr>
      <w:r>
        <w:rPr>
          <w:b w:val="0"/>
          <w:sz w:val="20"/>
        </w:rPr>
        <w:t>2. 五段C镜9拦截:倒吸一口气「...!」(无台词，气声)</w:t>
      </w:r>
    </w:p>
    <w:p>
      <w:pPr>
        <w:spacing w:before="0" w:after="0"/>
      </w:pPr>
      <w:r>
        <w:rPr>
          <w:b w:val="0"/>
          <w:sz w:val="20"/>
        </w:rPr>
        <w:t>3. 一段B镜5平静:一次深长呼吸声(非台词)</w:t>
      </w:r>
    </w:p>
    <w:p>
      <w:pPr>
        <w:spacing w:before="0" w:after="0"/>
      </w:pPr>
      <w:r>
        <w:rPr>
          <w:b w:val="0"/>
          <w:sz w:val="20"/>
        </w:rPr>
        <w:t>4. 三段C镜8触碰:「...?」(困惑喉音)</w:t>
      </w:r>
    </w:p>
    <w:p>
      <w:pPr>
        <w:spacing w:before="0" w:after="0"/>
      </w:pPr>
      <w:r>
        <w:rPr>
          <w:b w:val="0"/>
          <w:sz w:val="20"/>
        </w:rPr>
        <w:t>5. 四段B镜6回神:「这里是...?」(极低声，气声，可选)</w:t>
      </w:r>
    </w:p>
    <w:p>
      <w:pPr>
        <w:spacing w:before="0" w:after="0"/>
      </w:pPr>
      <w:r>
        <w:rPr>
          <w:b w:val="0"/>
          <w:sz w:val="20"/>
        </w:rPr>
        <w:t>原则:对话不推动叙事，仅作情绪标点。即使全部删除，画面仍完整成立。</w:t>
      </w:r>
    </w:p>
    <w:p>
      <w:pPr>
        <w:spacing w:before="80" w:after="0"/>
      </w:pPr>
    </w:p>
    <w:p>
      <w:pPr>
        <w:pStyle w:val="4"/>
      </w:pPr>
      <w:r>
        <w:t>统计</w:t>
      </w:r>
    </w:p>
    <w:p>
      <w:pPr>
        <w:spacing w:before="0" w:after="0"/>
      </w:pPr>
      <w:r>
        <w:rPr>
          <w:b w:val="0"/>
          <w:sz w:val="20"/>
        </w:rPr>
        <w:t>总段数:18。每段最少3镜。全片~64镜+14呼吸帧+5Q版+1结尾卡=~84个视觉单元</w:t>
      </w:r>
    </w:p>
    <w:p>
      <w:pPr>
        <w:spacing w:before="0" w:after="0"/>
      </w:pPr>
      <w:r>
        <w:t>一段:3段9镜 | 二段:3段10镜 | 三段:3段10镜 | 四段:3段9镜 | 五段:4段12镜 | 六段:3段10镜</w:t>
      </w:r>
    </w:p>
    <w:p>
      <w:pPr>
        <w:spacing w:before="0" w:after="0"/>
      </w:pPr>
      <w:r>
        <w:rPr>
          <w:b w:val="0"/>
          <w:sz w:val="20"/>
        </w:rPr>
        <w:t>二段:3段10镜(A1-3/B4-6/C7-10)</w:t>
      </w:r>
    </w:p>
    <w:p>
      <w:pPr>
        <w:spacing w:before="0" w:after="0"/>
      </w:pPr>
      <w:r>
        <w:rPr>
          <w:b w:val="0"/>
          <w:sz w:val="20"/>
        </w:rPr>
        <w:t>三段:3段10镜(A1-3/B4-6/C7-10)</w:t>
      </w:r>
    </w:p>
    <w:p>
      <w:pPr>
        <w:spacing w:before="0" w:after="0"/>
      </w:pPr>
      <w:r>
        <w:rPr>
          <w:b w:val="0"/>
          <w:sz w:val="20"/>
        </w:rPr>
        <w:t>四段:3段9镜(A1-3/B4-6/C7-9)</w:t>
      </w:r>
    </w:p>
    <w:p>
      <w:pPr>
        <w:spacing w:before="0" w:after="0"/>
      </w:pPr>
      <w:r>
        <w:rPr>
          <w:b w:val="0"/>
          <w:sz w:val="20"/>
        </w:rPr>
        <w:t>五段:4段12镜(A1-3/B4-6/C7-9/D10-12)</w:t>
      </w:r>
    </w:p>
    <w:p>
      <w:pPr>
        <w:spacing w:before="0" w:after="0"/>
      </w:pPr>
      <w:r>
        <w:rPr>
          <w:b w:val="0"/>
          <w:sz w:val="20"/>
        </w:rPr>
        <w:t>六段:3段13镜(F1-4/F5-8/F9-13)</w:t>
      </w:r>
    </w:p>
    <w:p>
      <w:pPr>
        <w:spacing w:before="0" w:after="0"/>
      </w:pPr>
      <w:r>
        <w:rPr>
          <w:b w:val="0"/>
          <w:sz w:val="20"/>
        </w:rPr>
        <w:t>新增:F6拆为F6a+F6b / F13结尾卡 / 色彩递减方案 / BGM4轨 / 文件命名规范</w:t>
      </w:r>
    </w:p>
    <w:p>
      <w:r>
        <w:t>【素材生成清单 · 3轮专家审查通过】</w:t>
      </w:r>
    </w:p>
    <w:p/>
    <w:p>
      <w:r>
        <w:t>== 审查摘要 ==</w:t>
      </w:r>
    </w:p>
    <w:p>
      <w:r>
        <w:t>R1 GPT-Images2专家:所有Prompt已适配参数语法。表情参考图加"keep exact same facial structure"约束。Q版透明背景备注"white bg OK, post-remove"。</w:t>
      </w:r>
    </w:p>
    <w:p>
      <w:r>
        <w:t>R2 连续性专家:Q5用户已有抓狂Q版-&gt;复用勿重生成。E2深坑全景用户已有场景图-&gt;此处为补充细节版。所有Q版与V6镜头描述一致。</w:t>
      </w:r>
    </w:p>
    <w:p>
      <w:r>
        <w:t>R3 Loart专家:Q版全改为静态图(非Seedance视频)。特效素材isolated on black=后期叠加图层。16:9首帧图比例统一。</w:t>
      </w:r>
    </w:p>
    <w:p/>
    <w:p>
      <w:r>
        <w:t>═══════════════════════════════</w:t>
      </w:r>
    </w:p>
    <w:p>
      <w:r>
        <w:t>一、Q版表情（6张·GPT-Images2·静态图）</w:t>
      </w:r>
    </w:p>
    <w:p>
      <w:r>
        <w:t>═══════════════════════════════</w:t>
      </w:r>
    </w:p>
    <w:p>
      <w:r>
        <w:t>全部规格:chibi style,2-heads,white T-shirt,short dark hair,clean line art,white background</w:t>
      </w:r>
    </w:p>
    <w:p/>
    <w:p>
      <w:r>
        <w:t>【Q1·打呵欠】用途:一段C·C7</w:t>
      </w:r>
    </w:p>
    <w:p>
      <w:r>
        <w:t>Prompt:chibi style,2-heads proportion,teenage boy,white T-shirt,short dark hair,yawning with mouth wide open,single teardrop at corner of eye,tired sleepy expression,white background,clean anime line art --ar 1:1</w:t>
      </w:r>
    </w:p>
    <w:p>
      <w:r>
        <w:t>审查:与V6镜头描述一致。白色背景便于后期抠图。</w:t>
      </w:r>
    </w:p>
    <w:p/>
    <w:p>
      <w:r>
        <w:t>【Q2·拍脸震惊】用途:二段C·C9</w:t>
      </w:r>
    </w:p>
    <w:p>
      <w:r>
        <w:t>Prompt:chibi style,2-heads proportion,teenage boy,white T-shirt,short dark hair,both hands slapping own cheeks simultaneously,eyes wide open in exaggerated shock,mouth forming big O shape,anime comedic expression,white background,clean line art --ar 1:1</w:t>
      </w:r>
    </w:p>
    <w:p>
      <w:r>
        <w:t>审查:注意是"双手同时拍脸"非"单手戳脸"。与V6一致。</w:t>
      </w:r>
    </w:p>
    <w:p/>
    <w:p>
      <w:r>
        <w:t>【Q3·好奇震惊】用途:三段C·C8(画中画)</w:t>
      </w:r>
    </w:p>
    <w:p>
      <w:r>
        <w:t>Prompt:chibi style,2-heads proportion,teenage boy,white T-shirt,short dark hair,both hands on cheeks,wide eyes with curious sparkle in pupils(not fearful),mouth forming small O shape,curious-shocked expression,white background(post-remove to transparent PNG,overlay at 1/4 screen) --ar 1:1</w:t>
      </w:r>
    </w:p>
    <w:p>
      <w:r>
        <w:t>审查:MUST区分于Q4。Q3=好奇震惊(瞳孔正常+眼中微光)。Q4=确认震惊(瞳孔缩小)。分开生成。</w:t>
      </w:r>
    </w:p>
    <w:p/>
    <w:p>
      <w:r>
        <w:t>【Q4·确认震惊】用途:四段C·C8(画中画)</w:t>
      </w:r>
    </w:p>
    <w:p>
      <w:r>
        <w:t>Prompt:chibi style,2-heads proportion,teenage boy,white T-shirt,short dark hair,both hands on cheeks,wide eyes with small contracted pinpoint pupils(confirming shock NOT curious),mouth forming O shape,expression of sudden realization,white background(post-remove to transparent PNG,overlay at 1/4 screen,stone tablet text still visible) --ar 1:1</w:t>
      </w:r>
    </w:p>
    <w:p>
      <w:r>
        <w:t>审查:瞳孔缩小是Q4的唯一区分特征。生成后对比Q3确认两张不同。</w:t>
      </w:r>
    </w:p>
    <w:p/>
    <w:p>
      <w:r>
        <w:t>【Q5·抓狂】用途:五段C·C9</w:t>
      </w:r>
    </w:p>
    <w:p>
      <w:r>
        <w:t>Prompt:chibi style,2-heads proportion,teenage boy,white T-shirt,short dark hair,panicked desperate expression,hands pressing both cheeks,three squiggly black stress lines floating above head,exaggerated anime despair,white background,clean line art --ar 1:1</w:t>
      </w:r>
    </w:p>
    <w:p>
      <w:r>
        <w:t>审查:用户已有抓狂Q版。如已有素材与此Prompt一致则复用,勿重复生成。</w:t>
      </w:r>
    </w:p>
    <w:p/>
    <w:p>
      <w:r>
        <w:t>【Q6·不是梦】用途:四段C·C9(全屏卡+后期配音)</w:t>
      </w:r>
    </w:p>
    <w:p>
      <w:r>
        <w:t>Prompt:chibi style,2-heads proportion,teenage boy,white T-shirt,short dark hair,looking down at own open palm with four small indent marks visible,head slowly lifting up,mouth forming words in exaggerated anime speech style,expression transitioning from shock to dawning realization to seriousness,white background --ar 1:1</w:t>
      </w:r>
    </w:p>
    <w:p>
      <w:r>
        <w:t>审查:全片唯一有台词的Q版。确保手掌凹陷小坑可见(呼应"指甲用力一掐")。后期配音"不是梦..."(气声)。</w:t>
      </w:r>
    </w:p>
    <w:p/>
    <w:p>
      <w:r>
        <w:t>═══════════════════════════════</w:t>
      </w:r>
    </w:p>
    <w:p>
      <w:r>
        <w:t>二、表情参考图（6组·GPT-Images2·参考图模式）</w:t>
      </w:r>
    </w:p>
    <w:p>
      <w:r>
        <w:t>═══════════════════════════════</w:t>
      </w:r>
    </w:p>
    <w:p>
      <w:r>
        <w:t>方法:上传男生三视图正面-&gt;GPT-Images2参考图模式-&gt;每段改表情</w:t>
      </w:r>
    </w:p>
    <w:p>
      <w:r>
        <w:t>约束:keep exact same facial structure,hair,white T-shirt,body proportion as reference image,only change expression</w:t>
      </w:r>
    </w:p>
    <w:p>
      <w:r>
        <w:t>每组生成3张(起始-中间-结束),取最佳放入参考图模式</w:t>
      </w:r>
    </w:p>
    <w:p/>
    <w:p>
      <w:r>
        <w:t>【F1】一段A/B/C·专注-&gt;平静-&gt;疲惫</w:t>
      </w:r>
    </w:p>
    <w:p>
      <w:r>
        <w:t>neutral focused expression,slightly tired eyes,relaxed eyebrows,calm demeanor,upper body framing,consistent lighting with reference --ar 16:9</w:t>
      </w:r>
    </w:p>
    <w:p/>
    <w:p>
      <w:r>
        <w:t>【F2】二段A/B/C·不安-&gt;恐惧-&gt;警觉</w:t>
      </w:r>
    </w:p>
    <w:p>
      <w:r>
        <w:t>tightened brows,lips slightly parted in unease,eyes widened with alertness,slight tension in jaw,transitioning from anxious to fearful to alert,same clothing --ar 16:9</w:t>
      </w:r>
    </w:p>
    <w:p/>
    <w:p>
      <w:r>
        <w:t>【F3】三段A/B/C·谨慎-&gt;犹豫-&gt;惊恐</w:t>
      </w:r>
    </w:p>
    <w:p>
      <w:r>
        <w:t>narrowed cautious eyes scanning environment,then hesitant lip bite,then full shocked expression with dilated pupils,same white T-shirt --ar 16:9</w:t>
      </w:r>
    </w:p>
    <w:p/>
    <w:p>
      <w:r>
        <w:t>【F4】四段A/B/C·眩晕-&gt;震撼-&gt;凝视</w:t>
      </w:r>
    </w:p>
    <w:p>
      <w:r>
        <w:t>unfocused dizzy gaze,then jaw slightly dropped in awe,then furrowed brows with determined intense stare,same clothing --ar 16:9</w:t>
      </w:r>
    </w:p>
    <w:p/>
    <w:p>
      <w:r>
        <w:t>【F5】五段A/B/C/D·吸引-&gt;恐惧-&gt;拼命-&gt;决意</w:t>
      </w:r>
    </w:p>
    <w:p>
      <w:r>
        <w:t>trance-like drawn gaze as if hypnotized by an object,then pure terror with eyes wide,then desperate sprint face,then cold resolve with very slight confident smirk at corner of mouth --ar 16:9</w:t>
      </w:r>
    </w:p>
    <w:p/>
    <w:p>
      <w:r>
        <w:t>【F6】六段A/B/C·紧张-&gt;燃-&gt;喘息</w:t>
      </w:r>
    </w:p>
    <w:p>
      <w:r>
        <w:t>tense combat focus with narrowed eyes,then fierce battle cry with mouth open,then exhausted heavy breathing with thin bleeding cut on left cheek --ar 16:9</w:t>
      </w:r>
    </w:p>
    <w:p/>
    <w:p>
      <w:r>
        <w:t>═══════════════════════════════</w:t>
      </w:r>
    </w:p>
    <w:p>
      <w:r>
        <w:t>三、场景/道具补充（5张·GPT-Images2）</w:t>
      </w:r>
    </w:p>
    <w:p>
      <w:r>
        <w:t>═══════════════════════════════</w:t>
      </w:r>
    </w:p>
    <w:p/>
    <w:p>
      <w:r>
        <w:t>【E1·石门+紫光】用途:三段C·C7</w:t>
      </w:r>
    </w:p>
    <w:p>
      <w:r>
        <w:t>Prompt:ancient broken stone gate in thick fog,two massive tilted stone pillars forming an archway,thin layer of purple glowing energy membrane floating in center like water ripples,faint purple electric patterns on surface,gray stone debris ground,atmospheric fog,dark fantasy,16:9 cinematic composition --ar 16:9</w:t>
      </w:r>
    </w:p>
    <w:p>
      <w:r>
        <w:t>审查:紫光是半透明薄膜状非固体门。与V6"水面波纹般缓慢流动"一致。</w:t>
      </w:r>
    </w:p>
    <w:p/>
    <w:p>
      <w:r>
        <w:t>【E2·深坑全景+巨剑】用途:四段B·B4</w:t>
      </w:r>
    </w:p>
    <w:p>
      <w:r>
        <w:t>Prompt:massive circular crater hundreds of meters wide,shattered stone tablets and fallen pillars on walls,scattered rusted swords broken shields on ground,a giant broken sword with chipped notched blade stuck diagonally in the foreground-right ground,dull amber sky without sun,faint blue light pulsing rhythmically from crater bottom,suspended dust particles,gray-brown epic tones --ar 16:9</w:t>
      </w:r>
    </w:p>
    <w:p>
      <w:r>
        <w:t>审查:用户已有深坑场景图。此Prompt生成补充细节版(巨剑前景+蓝光脉动+琥珀天空),非替代已有场景。</w:t>
      </w:r>
    </w:p>
    <w:p/>
    <w:p>
      <w:r>
        <w:t>【E3·石台+刀】用途:五段A·A1</w:t>
      </w:r>
    </w:p>
    <w:p>
      <w:r>
        <w:t>Prompt:low broken stone platform at center of ancient crater,an elegant long curved sword stuck diagonally into the stone,dark silver-steel blade reflecting faint blue light from below,dark leather-wrapped hilt with ancient alien symbols carved into it(same script as stone tablet text),faint white glow pulsing around the sword base like breathing,16:9 --ar 16:9</w:t>
      </w:r>
    </w:p>
    <w:p>
      <w:r>
        <w:t>审查:刀已锁定无误。石台+刀构图用于五段A首帧图。刀柄符号=异世界古文。</w:t>
      </w:r>
    </w:p>
    <w:p/>
    <w:p>
      <w:r>
        <w:t>【E4·雾墙】用途:五段C·C9及六段全程</w:t>
      </w:r>
    </w:p>
    <w:p>
      <w:r>
        <w:t>Prompt:thick white fog cascading down from the sky like a waterfall curtain,forming a several-meter-high impenetrable barrier of dense mist,stone debris ground visible at the base,the wall surface glowing faintly from within,blocking the path completely,eerie atmospheric,16:9 --ar 16:9</w:t>
      </w:r>
    </w:p>
    <w:p>
      <w:r>
        <w:t>审查:雾墙是持续性场景道具(五段C至六段C)。此图作为空间锚点参考。</w:t>
      </w:r>
    </w:p>
    <w:p/>
    <w:p>
      <w:r>
        <w:t>【E5·石碑+文字】用途:四段C·C8及六段C·F12</w:t>
      </w:r>
    </w:p>
    <w:p>
      <w:r>
        <w:t>Prompt:ancient broken stone tablet about one persons height,tilted and stuck in stone debris ground,thick layer of gray dust being brushed away by a hand revealing sharp angular alien carved script underneath,each stroke like a knife cut,the script glowing with extremely faint blue light,dim amber sky lighting,16:9 --ar 16:9</w:t>
      </w:r>
    </w:p>
    <w:p>
      <w:r>
        <w:t>审查:文字=笔画锐利棱角分明的异世界古文(非中文/日文/英文)。与刀柄符号同源。</w:t>
      </w:r>
    </w:p>
    <w:p/>
    <w:p>
      <w:r>
        <w:t>═══════════════════════════════</w:t>
      </w:r>
    </w:p>
    <w:p>
      <w:r>
        <w:t>四、特效素材（3张·GPT-Images2·后期叠加）</w:t>
      </w:r>
    </w:p>
    <w:p>
      <w:r>
        <w:t>═══════════════════════════════</w:t>
      </w:r>
    </w:p>
    <w:p>
      <w:r>
        <w:t>说明:全部isolated on black=导入剪映后使用Screen混合模式叠加</w:t>
      </w:r>
    </w:p>
    <w:p/>
    <w:p>
      <w:r>
        <w:t>【V1·光羽】用途:五段A3起全段</w:t>
      </w:r>
    </w:p>
    <w:p>
      <w:r>
        <w:t>Prompt:single delicate feather made of pure white light energy,glowing softly,translucent,ethereal,floating upward with subtle particle trail behind,isolated on pure black background,anime-style energy effect --ar 1:1</w:t>
      </w:r>
    </w:p>
    <w:p>
      <w:r>
        <w:t>审查:光羽规则:从刀身脱离后向上飘升10-20cm后消散。此图作为循环叠加素材。</w:t>
      </w:r>
    </w:p>
    <w:p/>
    <w:p>
      <w:r>
        <w:t>【V2·白光光环】用途:五段C·C8及六段全程</w:t>
      </w:r>
    </w:p>
    <w:p>
      <w:r>
        <w:t>Prompt:three-dimensional ring of white light energy wrapping around a wrist,glowing brightly,translucent,with subtle particle emission radiating outward,anime power-up energy effect,isolated on pure black background --ar 1:1</w:t>
      </w:r>
    </w:p>
    <w:p>
      <w:r>
        <w:t>审查:三维环状缠绕(非平面贴图)。生成后测试与手腕匹配度。</w:t>
      </w:r>
    </w:p>
    <w:p/>
    <w:p>
      <w:r>
        <w:t>【V3·结尾卡】用途:六段C·F11结尾</w:t>
      </w:r>
    </w:p>
    <w:p>
      <w:r>
        <w:t>Prompt:pure black screen with elegant white serif text in bottom right corner reading To Be Continued,text has subtle black drop shadow for readability,clean minimalist cinematic design,16:9 --ar 16:9</w:t>
      </w:r>
    </w:p>
    <w:p>
      <w:r>
        <w:t>审查:白色文字+黑色阴影=在任何灰化天空背景上可读。1.5s停留。</w:t>
      </w:r>
    </w:p>
    <w:p/>
    <w:p>
      <w:r>
        <w:t>═══════════════════════════════</w:t>
      </w:r>
    </w:p>
    <w:p>
      <w:r>
        <w:t>五、生成优先级与验证</w:t>
      </w:r>
    </w:p>
    <w:p>
      <w:r>
        <w:t>═══════════════════════════════</w:t>
      </w:r>
    </w:p>
    <w:p>
      <w:r>
        <w:t>P0(立即):表情参考图F1-F6(6组约18张取6张)</w:t>
      </w:r>
    </w:p>
    <w:p>
      <w:r>
        <w:t>P0(立即):Q版Q1-Q6(6张·若Q5已有则5张)</w:t>
      </w:r>
    </w:p>
    <w:p>
      <w:r>
        <w:t>P1(随后):场景补充E1-E5(5张·E2/E3可能已有素材可复用)</w:t>
      </w:r>
    </w:p>
    <w:p>
      <w:r>
        <w:t>P2(最后):特效V1-V3(3张·后期叠加)</w:t>
      </w:r>
    </w:p>
    <w:p/>
    <w:p>
      <w:r>
        <w:t>总计需生成:6组表情+6张Q版+5张场景+3张特效=20组素材</w:t>
      </w:r>
    </w:p>
    <w:p>
      <w:r>
        <w:t>已有可复用:男生三视图·怪物三视图·刀三视图·3场景·灵魂之火·Q5抓狂</w:t>
      </w:r>
    </w:p>
    <w:p/>
    <w:p>
      <w:r>
        <w:t>验证流程:每张生成后-&gt;与V6对应段落描述逐项核对-&gt;不符则调整Prompt重生成-&gt;确认后编号归档-&gt;导入Loart参考图模式</w:t>
      </w:r>
    </w:p>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080C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lintianhao</cp:lastModifiedBy>
  <dcterms:modified xsi:type="dcterms:W3CDTF">2026-06-13T06:35:00Z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36D4E3D1467B40CA8F46BDA5312E9D15</vt:lpwstr>
  </property>
</Properties>
</file>