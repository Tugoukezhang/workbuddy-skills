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 房间 → 打游戏 → 胜利 → 入睡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近景手与上半身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昏暗房间,RGB键盘蓝紫光映在修长手指上，左手飞速敲击,右手鼠标毫米级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微调,肩胛骨因高频操作有节奏地微微耸动,桌面一角能量饮料罐还剩最后一口。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【镜头2】4秒 | 由下至上跟镜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镜头从键盘缓缓上移，经过手臂、肩膀、下颚，停在男生正脸，屏幕蓝光在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瞳孔中流动，右嘴角扬起一丝极细微的弧度，持续不到0.5秒便消失，表情恢复如常，眼神更加专注。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大特写屏幕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显示器上 BOSS 血条归零爆裂，金色 VICTORY 大字轰然弹出，粒子特效炸满屏幕。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【镜头4】3秒 | 中景伸展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屏幕金光短暂照亮男生的脸，表情依然平静，随后双手离键，双臂向上全力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伸展，身体后仰，伸了一个结实的懒腰，头顶上方向外伸展。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中景转椅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伸完懒腰，男生单手转动电竞椅，身体转向侧面墙壁，他抬起头，视线投向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墙上投影。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【镜头6】2秒 | 大特写投影时钟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墙面投影，白色数字：02:37 AM，数字在暗墙上微微泛光。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投影时钟下方弹出 Q 版小人：张嘴打呵欠，1.5秒消失。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【镜头7】3秒 | 中景靠椅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男生看完时间，身体缓缓沉进椅背。双手自然搭在两侧扶手，头后仰靠住椅背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顶部，身后 RGB 键盘灯缓缓熄灭，房间只剩投影仪微弱光芒。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【镜头8】4秒 | 大特写入眠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男生半张脸特写，眼皮沉重地缓缓合上——闭眼前最后一瞬，瞳孔映着投影微光，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随即彻底暗下去，呼吸逐渐放缓，画面缓缓淡出至黑屏。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思路：入梦 → 坠落 → 挣扎 → 睁眼 → 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中近景入梦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黑屏，男生侧脸轮廓从黑暗中浮现，眼皮微动，画面边缘出现细密裂纹——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像玻璃碎裂的纹路从眼角向外蔓延，这些裂纹不在屏幕上——而是在他太阳穴附近的皮肤下微微发光一瞬。黑屏碎裂散落，男生身体后倾，坠入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展开的暗紫色隧道空间，白色亮光在画面深处骤然点亮。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中全景坠落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男生正面朝镜头，身体后仰呈坠落姿态，亮光从他身体轮廓边缘向外溢出，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不遮挡面部，背景暗紫色隧道两侧，巨大的发光几何碎片缓慢旋转，碎片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表面映出流动的细密光线纹路。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中景推镜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镜头从男生全身向面部匀速推进，头发开始被向上的气流吹起，衬衫领口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翻动，身后隧道亮光随着距离拉远逐渐变小，但始终可见。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【镜头4】3秒 | 近景加速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推镜结束，锁定男生面部，周围几何碎片突然加速向上掠过，画面产生竖直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方向的速度拖影线，男生紧皱眉头，面部肌肉紧绷，双眼紧闭，手指在身侧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微微抽搐，头发和衣领被气流猛力向上扯动。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近景舒展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碎片旋转速度逐格放缓，男生紧皱的眉头从中央向外缓缓松开——先是眉心、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再是眼角，双臂从紧贴身侧向外微微张开，手指从蜷缩状态下意识舒展，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身体姿态从蜷缩抗拒过渡为自然打开。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中近景光降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男生身下浮现淡淡暖金色光晕，如一层柔和光雾从下方缓缓升起，包裹住他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整个身体，光雾包裹着他一起向下飘落，并非静止，坠落速度明显减缓，头发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从猛烈扯动变为轻柔浮动，暖金光照亮他半张脸，与背景冷紫色形成色调过渡。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【镜头7】4秒 | 大特写睁开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暖金色光在闭合的眼皮上浮动，睫毛开始细微颤动——先是一两根，然后整排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轻颤，双眼极其缓慢地睁开，瞳孔微微散大，没有锁定任何目标。暖金光逐渐从脸上消散，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画面色调从暖金过渡到冷灰，双目茫然地眨了两次。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【镜头8】3秒 | 近景着陆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男生单手撑在灰色碎石地面上，身体从仰躺姿态缓缓撑起，四周浓雾弥漫，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能见度约三米，远处雾中隐约有一条残破石路的轮廓向前延伸，他抬头环顾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左右，表情困惑——眉头微蹙，嘴唇微张，呼吸可见微弱白气。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【镜头9】2秒 | 近景+Q版·确认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男生抬起右手，用手指戳了戳自己脸颊——真实的触感让他表情一滞。画面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角落弹出 Q版二头身形象：双眼瞪大呈震惊状，双手拍打自己脸颊，嘴型呈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"这怎么可能？！"的夸张弧度，Q版气泡消失后，切回真实比例——表情从困惑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变为严肃，眼神中的恍惚消失，瞳孔聚焦。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【镜头10】3秒 | 近景戒备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男生缓缓站直身体，眼神警惕地扫视迷雾深处，右手在身侧自然垂下，手指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一根接一根缓缓握紧成拳，身体微微下沉，膝盖微弯，远处雾中，一块碎石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毫无征兆地滚动了半圈，停在男生视线方向。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思路：探索 → 发现石门 → 犹豫 → 触碰 → 被拽入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【镜头1】3秒 | 近景放下戒备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转头的瞬间，拳头缓缓松开，身体从微蹲戒备姿态慢慢站直，锁定声音方向，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视线在浓雾中扫过，白色呼吸雾气从口鼻缓缓呼出。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中景探索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男生压低身体重心，膝盖微弯，脚步极其安静——不像恐惧，更像猎人的谨慎，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右手自然垂在身侧，左手微微抬起在胸前保持平衡，每一脚踏在碎石上都是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先脚尖试探、再脚跟着力，眼神始终平视前方，呼吸慢而均匀。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【镜头3】2秒 | 近景发现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浓雾中，一条碎石小径的残破轮廓隐约浮现——蜿蜒向前，两侧散落断裂石柱，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路的尽头约二十米外，一个巨大的拱形轮廓在雾中若隐若现，他停住脚步，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眼睛微微睁大，眉头从紧锁变为松动，视线锁定路的尽头。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[注：此处石门为远景，细节不清]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大特写犹豫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切脚部，男生的右脚向前抬起，停顿在半空，脚尖迟迟未落——然后缓缓收回，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放在原地，脚跟落地的一瞬，左脚又抬起半步，但最终没有迈出去，又落回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原地，碎石在脚底两次碾动。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【镜头5】2秒 | 特写决定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切面部，眉头缓缓压紧，深吸一口气——白色雾气从口鼻涌出，瞳孔聚焦，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锁定路的尽头，脚果断向前迈出。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中景行进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男生沿着蜿蜒的碎石小径快步前进，镜头跟随侧后方，浓雾在他身侧翻涌掠过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又散开，路的尽头，那座巨大的残破石门已清晰可见——一座巨大的残破石门，门框由两块倾斜的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巨石组成，中央悬着一层薄薄的紫色光晕，像水面的波纹般缓慢流动，光晕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表面泛着微弱的紫色电纹。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【镜头7】4秒 | 中近景触碰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男生站在石门前方，离紫色光晕仅一步之遥，他低头看了看自己的右手，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缓缓抬起——指尖在光晕前停了一秒，紫光映在他的脸上闪烁，指尖向前，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触到光晕表面的瞬间，紫色波纹从接触点向外荡开一圈涟漪，手指穿过光晕，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消失在紫色波纹的另一侧——没有痛感，没有阻力，他表情一震——震惊中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带着一丝好奇，紫光在瞳孔里跳动。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【镜头8】2秒 | 大特写被拽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男生准备抽回手臂，前臂肌肉微绷——但手臂纹丝不动，紫色光晕突然变亮，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波纹从缓慢流动变为剧烈震荡，光晕表面的紫色电纹向手臂蔓延，缠绕住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前臂，他的表情从好奇转为惊恐——瞳孔急剧收缩，光晕产生的拉力让他的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身体开始前倾，但双脚仍死死踩在地上——脚下的碎石开始向前缓缓滑动——光晕还在身后敞开，但自己已经在往里走了，没有回头路了，他快踩不住了。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【镜头9】3秒 | 中景吞没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拉力骤增，男生的身体被一股无形力量猛然拽向光晕中心，双脚在地面拖出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两道碎石划痕，身体后仰，他用空着的那只手无意识地向前猛伸，试图抓住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什么——但只有雾气，最后一帧，他半个身体进入光晕，紫光包裹住他的轮廓。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光晕猛地收缩闭合——像水面合拢——表面泛出两圈涟漪后恢复平静波纹，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画面切黑屏0.3秒，黑屏中闪过一帧他惊恐面容的紫色残影，缓缓淡出。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第四段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思路：降临 → 眩晕 → 震撼 → 文字 → 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新场景环境：一片巨大的环形深坑，直径数百米，坑壁上布满碎裂的石碑、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倾倒的石柱，地面上散落着锈蚀的剑、碎裂的盾牌、折断的长矛，天空是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灰暗的琥珀色，没有太阳，空气中悬浮着细微的尘埃颗粒，整体色调偏灰褐。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琥珀色天空本身发出均匀的微弱散射光（顶光），坑底深处透出微弱蓝光，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以缓慢心跳的节奏脉动（底光），面部光照 = 顶光为主、底光为辅，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面部表情清晰可见，下巴和颧骨下方泛淡蓝色补光。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画面从全紫光中碎裂展开。先是一瞬间的绝对寂静，细碎的风吹过碎石地面的微尘在飘动。然后，紫色光晕在画面中炸裂成碎片。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【镜头1】2秒 | 过渡降临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紫色光晕在画面中炸裂成碎片，碎片四散飞溅，男生从碎裂的光晕中跌落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而出——身体侧倾，一只脚重重踩在碎石地面上，膝盖弯曲，画面色调从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紫色瞬间切换为灰褐琥珀色。光晕碎片在他身后消散如烟。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【镜头2】3秒 | 近景眩晕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男生的视野先是模糊一团，然后猛地聚焦——又晃散了，再强制聚焦。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他单手撑在膝盖上，身体前倾。闭眼，深呼吸一次——胸口大幅度起伏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一次后放缓。头发上残留的紫色微光粉末缓缓飘散。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【镜头3】3秒 | 中近景抬头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眩晕逐渐消退。男生缓缓直起上半身，视线从地面的碎石抬起。然后——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瞳孔猛然缩小。眉毛微压。嘴唇闭合，但下唇和上唇之间不自觉地分开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一条细缝。呼吸停了一拍。他被眼前的景象钉在原地。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全景深坑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（男生视线的落点）巨大环形深坑的全景。坑壁陡峭，布满斜插的断裂石碑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和倾倒的石柱。地面散落着锈蚀的武器——一把巨大的残剑斜插在画面前景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的地面上，剑刃缺了一个大口，刃面上有干涸的暗色痕迹。远处坑底深处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透出微弱的蓝光，以缓慢心跳的节奏脉动。空气中悬浮着寂静的尘埃。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【镜头5】2秒 | 中景坑边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男生的背影，站在深坑边缘。深坑在他身前展开，坑底蓝光脉动映照他的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白色T恤边缘。他的肩膀微耸，双臂自然垂在身侧。整个人显得很小，深坑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很大。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【镜头6】3秒 | 近景回神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切回男生面部。震撼的表情持续了两秒。然后他缓缓闭上嘴，喉结上下滚动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了一次——咽下一口唾沫。眼神从震惊转为凝重，瞳孔缓慢扫视环境。呼吸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放慢，变回冷静模式，但眉头依然微蹙。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【镜头7】3秒 | 中景·接近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男生从深坑边缘缓步走下碎石斜坡。镜头从侧后方跟拍。他绕开地上的断裂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长矛。经过一把斜插在地面的巨剑时，脚步慢了一拍——余光扫过剑刃上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干涸的暗色痕迹——然后继续走向石碑。他朝着一块最大、最完整的断裂石碑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走去。石碑约一人高，斜插在地面上，表面覆盖厚厚一层灰色尘埃，隐约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可见下方有刻痕。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【镜头8】4秒 | 特写拂尘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男生在石碑前半蹲下来。他伸出右手——指尖先是在石碑表面的灰尘上方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停了一瞬。然后手掌缓缓拂过石碑表面，厚厚的灰尘从石碑上簌簌滑落。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灰尘之下，第一行雕刻的纹路显露出来——一种他从未见过的文字，笔画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锐利、棱角分明，每一笔都像刀刻。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特写他的脸：双唇微张，静止不动，眼睛一眨不眨地凝视文字。不是说话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的口型——是震惊到忘了说话的凝视。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画面右下角弹出 Q 版震惊表情 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【镜头9】2秒 | 特写凝视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男生的视线从文字上缓缓移开，低头看自己的右手掌——那只刚才拂过石碑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的手。他看着自己的手，眉头从震惊缓缓转为一种不确定的思考。手掌微微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翻转，灰尘在纹路间清晰可见。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【镜头10】2秒 | 大特写触觉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他收回右手，手掌翻过来面朝自己。指肚上沾着一层灰褐色的细尘。他用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拇指缓缓碾过食指指肚上的灰尘——搓了搓，灰尘在指纹间散成两缕。他的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视线牢牢锁在指尖上。表情变了——困惑中浮现一丝惊恐。他翻过手掌看手背，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又翻回来看手心，反复两次。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【镜头11】3秒 | 近景确认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他缓缓站直身体。低头又一次看了自己的手掌——然后用力握拳，又猛地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张开，攥拳、张开，连续两次。指甲用力一掐——掌心出现四个浅浅的凹陷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小坑。他盯着掌心的凹陷，瞳孔微微一缩。眼神从困惑彻底转为确认——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这不是梦。他慢慢转过身，视线投向深坑底部蓝色光晕脉动的方向。蓝光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的方向 = 深坑正中心的方向 = 他视线锁定的方向。蓝色微光以缓慢心跳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的节奏映在他的脸上，一次亮、一次暗。画面定格在他的侧脸，蓝光在他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眼中跳动。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第五段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思路：拔刀 → 怪物 → 追逐 → 拦截 → 对峙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环境：同上。石碑距深坑中心约100米。深坑正中心，一把精美的长刀斜插在低矮残破石台之上。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人物：同上。Q版已生成（抓狂、失落）。刀三视图已锁定。怪物三视图已锁定。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灵魂之火参考图已锁定。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道具说明：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刀：精美长刀，刀身细长略带弧度，刀柄缠绕暗色皮革，护手呈双翼展开形。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拔刀后刀身浮现白色光羽纹路。光羽从刀身脱离后以缓慢速度向上飘升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10-20cm 后消散。全片光羽遵循此规则。刀身固有色 = 暗银灰钢。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全段刀始终在男生手中，无刀鞘。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怪物：由雾气与蓝白色能量凝聚而成的巨大人形轮廓，没有清晰的五官，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头部位置有两团跳动的蓝白色光核作为"眼睛"。身体边缘不断逸散出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雾状触须。身高约两层楼。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【镜头1】2秒 | 近景发现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男生站在原地，视线已经锁定深坑正中心方向。瞳孔微微调整焦距——看清了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石台上那把刀的轮廓。表情从凝重变为一种被牵引般的专注。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【镜头2】2秒 | 中景武器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深坑正中心，一座低矮的残破石台。石台中央斜插着一把精美的长刀。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刀身映出坑底蓝光的微光。刀周围的地面上，一圈淡淡的白色光晕以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缓慢的节奏向外扩散又收回，像在呼吸。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【镜头3】3秒 | 中景接近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男生从石碑旁迈步向石台走去。步伐不快，方向明确，视线锁定在刀上。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走到石台正前方，停住。低头凝视刀柄——皮革纹路清晰可见。右手缓缓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抬起——手腕微微颤抖三次后停住，像是在抵抗一股无形的拉力，又像是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被什么牵引着不得不伸过去。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【镜头4】2秒 | 大特写握刀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右手手指一根一根扣上刀柄。手掌与皮革接触的瞬间，刀柄纹路深处闪过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一缕极淡的白光，白光沿着手指缝隙流入他的手腕，一闪即逝。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【镜头5】3秒 | 中近景拔刀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右手猛然用力。刀身一寸一寸从石台中拔出，手臂肌肉绷紧。刀尖脱离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石台的瞬间——石台缝隙中冒出第一缕白色烟雾。男生没有察觉，全部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注意力在刀上。他缓缓抬刀至眼前，刀刃表面浮现出细密的白色光羽纹路，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一片接一片从刀身上轻轻飘起，又缓缓消散在空气中。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【镜头6】2秒 | 中景涌烟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石台缝隙中的烟雾越来越多——十几缕白烟同时涌出，相互缠绕。烟雾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违反物理规律地向正上方聚集，在石台上方汇成一颗旋转的白色烟球。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男生仍在看刀，尚未察觉背后的异变。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【镜头7】2秒 | 大特写灵魂之火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白色烟球的核心突然发光——先是微弱的蓝白斑点，然后猛然亮起，形成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一团剧烈跳动的灵魂之火。火心以不规则的频率闪动，每闪一次，周围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雾气都加速被吸入核心。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【镜头8】2秒 | 面部特写警觉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刀身上所有光羽在同一瞬间全部熄灭。男生表情骤变——嘴角微抽，瞳孔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急缩。猛地回头。看见身后石台上方那颗跳动的蓝白火球。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【镜头9】3秒 | 中景后撤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神情从警觉迅速变为严肃。脚步开始向后撤——一步、两步、三步。节奏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在加快。右手握刀横在身前，刀尖微微颤抖。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【镜头10】3秒 | 全景化身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灵魂之火猛然膨胀炸开——雾气与蓝白色能量向四周扩散后凝聚成一个巨大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的雾状人形轮廓。轮廓头部位置亮起两团蓝白色光核，如双眼锁定男生的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方向。怪物身体边缘不断逸散出蠕动的雾状触须。身高约两层楼。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【镜头11】2秒 | 中景逃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男生瞳孔猛地放大。没有任何犹豫——转身就跑。右手紧握长刀，刀尖向后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拖在身侧，在碎石地面上划出一道火星轨迹。朝着深坑边缘方向全速冲刺。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【镜头12】3秒 | 中景追杀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怪物头部光核剧烈闪动。它双臂向前挥出，两股粗壮的雾气触手从身体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两侧射出——雾气触手形态：直径约半米的圆柱形雾流，末端分叉为3-4股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细雾丝。一股直追男生背后，另一股以更高弧线飞越上空，向深坑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边缘方向包抄。雾气触手所过之处，地面碎石被气浪掀飞。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【镜头13】2秒 | 中景加速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男生感受到背后逼近的气浪——回头一瞬。然后速度突然爆发式提升。握刀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的右手手腕处亮起一圈三维环状缠绕的白色光环（镜4流入体内的那缕光）。他双腿交替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快到模糊，每一步激起一圈环形冲击波。身体压低，像一头被逼入绝境后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反而更快的猎豹。坑底蓝光同步脉动闪了一下。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【镜头14】2秒 | 特写闪避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雾气触手追至男生背后——他侧身向右猛跳，身体在空中横转半圈。雾气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触手擦着腰部掠过，衣摆被气浪掀起。触手撞击地面炸开，碎石四溅。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男生单膝落地，不做停顿重新弹起继续冲刺。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【镜头15】2秒 | 中景音爆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男生再次加速。周身空气开始扭曲——猛地炸开一圈透明环形冲击波。画面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剧烈抖动，亮度瞬间爆闪。碎石以男生为中心向外环形激射。他的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身体前方形成一道模糊的半透明气锥。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【镜头16】3秒 | 中景拦截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就在即将抵达深坑边缘时——头顶上方，包抄的雾气比他更快。雾气如瀑布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般从空中倾泻，在男生前方形成一道数米高的雾墙。男生急停——双脚在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碎石上滑出半米。他站在雾墙下，抬头望向挡住自己去路的白色雾气屏障，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脸上露出无奈的神色。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Q版小人在画面左下角弹出——瞪大眼+双手拍脸+头顶冒弯曲黑线。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1.5秒后消失。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【镜头17A】4秒 | 近景决心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男生回头——怪物在远处缓缓逼近，每走一步地面轻震。他转回身，低头看了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手中的刀。深吸一口气——胸腔明显鼓起，缓缓吐出，白雾从口鼻涌出。瞳孔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从摇曳不定转为锁定目标。双手重新握紧刀柄，手指一根一根扣紧，指节泛白。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他膝盖微弯，身体微微压低。眼神不再有恐惧——只有冷静的决意。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【镜头17B】3秒 | 中景对峙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男生缓缓抬起刀，刀尖指向怪物。他仰头——怪物两层楼高的轮廓居高临下，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他只能看到怪物的上半身和那双跳动的光核。手心渗出的细汗在刀柄皮革上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留下浅浅湿痕。面部光照：前方怪物白光为主（70%），身后蓝光仅在下颚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和颧骨下方泛极淡冷色补光（30%）。刀身光羽光泽只照亮手部区域，不照脸。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他的脸被身后蓝光脉动和前方怪物的白光照亮。刀身上的光羽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重新浮现——一片、又一片，比之前更亮。怪物头部光核剧烈闪动。身后的雾墙纹丝不动——他无路可退。右嘴角几乎不可察觉地微微上扬——和打BOSS获胜时一模一样的弧度，一闪即逝。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画面定格。黑屏0.5秒，黑屏中刀身光羽一闪。淡出。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固定要求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男生：样式锁定，身高/面部/服饰/鞋子不变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武器：样式锁定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灵魂之火：样式锁定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怪物：样式锁定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第六段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思路：触手砸地 → 闪避 → 反击 → 跳斩 → 暴击 → 对峙 → 二阶段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前情：五段镜17B，男生双手持刀对峙怪物，雾墙在身后，画面定格。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环境：深坑遗迹，灰褐琥珀色天空，坑底蓝光脉动，雾墙在身后。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地面统一为碎裂的战场地面。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格式说明：中文 Prompt，框架式写法。每镜一个核心动作，不写连续动作。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镜头和人物同时动。AI 自己分配节奏。后期速度/转场/BGM在剪辑台完成。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战斗不用Q版。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道具：男生+刀+光羽+手腕白光光环 | 怪物+雾触手(圆柱形+3-4细雾丝)+头部双光核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二阶段怪物(已出图，吸取石碑灵魂后进化) | 斜插地面巨剑(剑刃缺了大口) | 散落石碑(四段同一批)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【F1】怪物触手砸地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一根巨大的雾气触手从上方砸向碎裂的石质地面，地面裂开、碎石和尘土四溅，冲击波环形扩散。男生双手持刀站在冲击边缘，头发被气浪向后吹起。低角度镜头，强烈运动模糊，坑底蓝光脉动。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【F2】侧身闪避·触手擦镜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另一根触手从侧面横向扫来，紧贴镜头擦过产生强烈模糊，占据前景虚化。焦点锁定中景的男生——触手占据画面左侧虚化，男生在右侧清晰可见，侧身俯身滑步闪避，身体低而稳，刀持身后，白色光羽拖尾。身后雾墙被刀光映照微微发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【F3】冲刺反击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男生突然向前冲刺，低角度镜头快速后拉跟拍。右手腕亮起白色光环，速度线贯穿画面，碎石在脚下飞溅，刀身白光能量拖尾。他前脚猛踏地面、腰胯发力，横斩挥出。强速度感，运动模糊。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【F4】刀光横斩触手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刀光横斩，切入低垂的雾触手（胸口高度）。白色光羽炸散，雾气沿斩痕撕裂后缓缓合拢，火星飞溅。刀光反射在身后雾墙上，短暂映出雾中模糊轮廓。低角度，强冲击帧。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【F5】怪物多触手砸地·巨石崩起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怪物无声咆哮，多条粗雾触手同时砸向地面。地面大面积碎裂，巨石崩起，尘土弥漫。男生单臂护脸、刀横身前，飞溅的碎石在他脸颊划出一道血痕。广角镜头，蓝光在混沌中闪烁。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【F6】跳上飞行巨石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他锁定一块飞向怪物肩膀高度的巨岩。下蹲、起跳、单脚先踏在巨岩粗糙断面上，身体前倾，后腿仍凌空——借力作跳台。手腕白光剧烈闪耀，双腿蓄力。镜头仰拍上摇，碎岩慢镜悬浮。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【F7】空中跳斩·直取光核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从巨岩上全力起跳，双手举刀过顶，直冲怪物头部。刀身白光大盛，光羽拖尾，男生从画面下方向上冲入，刀尖对准怪物蓝白光核。极限高度与速度，动态透视。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【F8】光核暴击·蓝白共鸣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刀尖正中光核，白光先爆，坑底蓝光随后猛烈脉动回应——蓝白能量短暂交织。怪物雾体剧烈抽搐踉跄。白光从刀尖向四周扩散逐渐覆盖整个画面，低角度仰拍。极致亮度。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【F9】慢镜落地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落在碎裂战场上，单膝弯曲，刀尖点地。手腕白光随之闪烁吸收坠落冲击。尘土碎石环形溅射。慢镜头，头发缓缓垂下，他瞥了一眼脸颊的血痕——随即移开视线，视线短暂扫过坑底脉动的蓝光——随即移回敌人。白色光羽如雪飘落。低角度，暴击后的静谧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【F10】对峙呼吸·巨剑入画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男生缓缓站直，呼吸沉重但受控。一丝意识到自己还活着的表情掠过脸庞。他站在那把剑刃缺口的巨剑旁，巨剑与男生在画面中形成对角线。远处石碑轮廓可见。刀身仍泛微光，怪物踉跄但未倒。坑底蓝光加速脉动，怪物变身前吸收的能量开始影响天空，琥珀色缓缓褪暗。对峙构图，暴风雨前的寂静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【F11】二阶段钩子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怪物伸出雾触手探向废墟中的石碑，石碑微颤开裂。蓝白色灵魂能量从古老刻文碑面流向怪物体内。男生本能前冲——但吸收太快，他骤停。雾体扭曲重塑、膨胀变大、新的锯齿形态在雾中浮现。双光核疯狂闪烁后稳定为更亮更凶的光。刀上光羽被吸引偏转，似乎被那股能量吸引。男生抬刀眯眼计算，脸颊血痕未干。蓝光狂暴脉动。二阶段变身，宽镜低角度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【F12】二阶段第一击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t>二阶段变身未完全完成，怪物已挥出一道黑雾凝成的锯齿触手直冲镜头。男生勉强举刀格挡，冲击将他向后炸退，双脚在碎石上向后滑行，拖出两道沟痕，刀身火星四溅。他稳住身形，刀在颤抖。特写他的眼睛——仍在计算，仍然活着。怪物升至完整二阶段高度，俯视一切。切黑屏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1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lintianhao</cp:lastModifiedBy>
  <dcterms:modified xsi:type="dcterms:W3CDTF">2026-06-12T05:38:37Z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F98B5737F98E40C6A89117AA2AAC2BA9</vt:lpwstr>
  </property>
</Properties>
</file>